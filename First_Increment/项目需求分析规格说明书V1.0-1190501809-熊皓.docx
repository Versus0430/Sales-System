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247F9D8D" wp14:editId="4ECBFC1E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auto" bwPure="auto" bwNormal="auto" targetScreenSize="800x600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25CD2A61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</w:p>
    <w:p w14:paraId="4ADF9CFC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</w:p>
    <w:p w14:paraId="7F964FE7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</w:p>
    <w:p w14:paraId="44844163" w14:textId="77777777" w:rsidR="00702A96" w:rsidRPr="0088120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20CD3F2B" w14:textId="77777777" w:rsidR="00702A96" w:rsidRDefault="00702A96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</w:p>
    <w:p w14:paraId="7CFD240B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165CA885" w14:textId="77777777" w:rsidR="00702A9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7BB9A6CB" w14:textId="77777777" w:rsidR="00317FF7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1C40A798" w14:textId="77777777" w:rsidR="00317FF7" w:rsidRDefault="00317FF7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</w:p>
    <w:p w14:paraId="776A30C8" w14:textId="77777777" w:rsidR="00CD1928" w:rsidRPr="001142A9" w:rsidRDefault="00C6511E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14:paraId="3FDE5C32" w14:textId="77777777" w:rsidR="00317FF7" w:rsidRDefault="00317FF7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52"/>
          <w:szCs w:val="52"/>
        </w:rPr>
      </w:pPr>
    </w:p>
    <w:p w14:paraId="5083C799" w14:textId="77777777" w:rsidR="00F72A5C" w:rsidRDefault="00A510CF" w:rsidP="00B654D2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14:paraId="6A8D25D3" w14:textId="77777777" w:rsidR="00CD1928" w:rsidRPr="00317FF7" w:rsidRDefault="00F72A5C" w:rsidP="00F72A5C">
      <w:pPr>
        <w:topLinePunct/>
        <w:adjustRightInd w:val="0"/>
        <w:snapToGrid w:val="0"/>
        <w:spacing w:line="15pt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14:paraId="43F10969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1102E15B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368C1C3A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3823B171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4C5B03C2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5AABFCCC" w14:textId="77777777" w:rsidR="00491356" w:rsidRPr="001142A9" w:rsidRDefault="00491356" w:rsidP="00B654D2">
      <w:pPr>
        <w:topLinePunct/>
        <w:adjustRightInd w:val="0"/>
        <w:snapToGrid w:val="0"/>
        <w:spacing w:line="15pt" w:lineRule="auto"/>
      </w:pPr>
    </w:p>
    <w:p w14:paraId="130DF75A" w14:textId="77777777" w:rsidR="00491356" w:rsidRPr="001142A9" w:rsidRDefault="00491356" w:rsidP="00B654D2">
      <w:pPr>
        <w:topLinePunct/>
        <w:adjustRightInd w:val="0"/>
        <w:snapToGrid w:val="0"/>
        <w:spacing w:line="15pt" w:lineRule="auto"/>
      </w:pPr>
    </w:p>
    <w:p w14:paraId="19D6F7FD" w14:textId="77777777" w:rsidR="00491356" w:rsidRPr="001142A9" w:rsidRDefault="00491356" w:rsidP="00B654D2">
      <w:pPr>
        <w:topLinePunct/>
        <w:adjustRightInd w:val="0"/>
        <w:snapToGrid w:val="0"/>
        <w:spacing w:line="15pt" w:lineRule="auto"/>
      </w:pPr>
    </w:p>
    <w:p w14:paraId="66F4528A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460F69B9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5857C622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tbl>
      <w:tblPr>
        <w:tblW w:w="0pt" w:type="auto"/>
        <w:jc w:val="center"/>
        <w:tblLayout w:type="fixed"/>
        <w:tblLook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09C8DDE" w14:textId="77777777" w:rsidTr="00317FF7">
        <w:trPr>
          <w:jc w:val="center"/>
        </w:trPr>
        <w:tc>
          <w:tcPr>
            <w:tcW w:w="70.20pt" w:type="dxa"/>
          </w:tcPr>
          <w:p w14:paraId="3A58DDB8" w14:textId="77777777" w:rsidR="00491356" w:rsidRPr="001142A9" w:rsidRDefault="00491356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12.35pt" w:type="dxa"/>
          </w:tcPr>
          <w:p w14:paraId="7E3EADBD" w14:textId="77777777" w:rsidR="00491356" w:rsidRPr="001142A9" w:rsidRDefault="00491356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198.45pt" w:type="dxa"/>
          </w:tcPr>
          <w:p w14:paraId="459C19F4" w14:textId="77777777" w:rsidR="00491356" w:rsidRPr="001142A9" w:rsidRDefault="00491356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54E465F6" w14:textId="77777777" w:rsidTr="00317FF7">
        <w:trPr>
          <w:jc w:val="center"/>
        </w:trPr>
        <w:tc>
          <w:tcPr>
            <w:tcW w:w="70.20pt" w:type="dxa"/>
          </w:tcPr>
          <w:p w14:paraId="60FB4A86" w14:textId="77777777" w:rsidR="00491356" w:rsidRPr="001142A9" w:rsidRDefault="00317FF7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112.35pt" w:type="dxa"/>
          </w:tcPr>
          <w:p w14:paraId="2366DE75" w14:textId="77777777" w:rsidR="00491356" w:rsidRPr="001142A9" w:rsidRDefault="000B5AC5" w:rsidP="0025016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25016A">
              <w:rPr>
                <w:sz w:val="24"/>
                <w:szCs w:val="28"/>
              </w:rPr>
              <w:t>9</w:t>
            </w:r>
            <w:r w:rsidR="00317FF7"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198.45pt" w:type="dxa"/>
          </w:tcPr>
          <w:p w14:paraId="3C70F7EF" w14:textId="77777777" w:rsidR="00491356" w:rsidRPr="001142A9" w:rsidRDefault="00A510CF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687611F6" w14:textId="77777777" w:rsidTr="00317FF7">
        <w:trPr>
          <w:jc w:val="center"/>
        </w:trPr>
        <w:tc>
          <w:tcPr>
            <w:tcW w:w="70.20pt" w:type="dxa"/>
          </w:tcPr>
          <w:p w14:paraId="59287BE9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112.35pt" w:type="dxa"/>
          </w:tcPr>
          <w:p w14:paraId="012688EB" w14:textId="77777777" w:rsidR="004A630A" w:rsidRPr="001142A9" w:rsidRDefault="004A630A" w:rsidP="0025016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25016A">
              <w:rPr>
                <w:sz w:val="24"/>
                <w:szCs w:val="28"/>
              </w:rPr>
              <w:t>9</w:t>
            </w: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198.45pt" w:type="dxa"/>
          </w:tcPr>
          <w:p w14:paraId="3E5F48BB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4F9FAA8D" w14:textId="77777777" w:rsidTr="00317FF7">
        <w:trPr>
          <w:jc w:val="center"/>
        </w:trPr>
        <w:tc>
          <w:tcPr>
            <w:tcW w:w="70.20pt" w:type="dxa"/>
          </w:tcPr>
          <w:p w14:paraId="149C027B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112.35pt" w:type="dxa"/>
          </w:tcPr>
          <w:p w14:paraId="4017E2AE" w14:textId="77777777" w:rsidR="004A630A" w:rsidRPr="001142A9" w:rsidRDefault="004A630A" w:rsidP="0025016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25016A">
              <w:rPr>
                <w:sz w:val="24"/>
                <w:szCs w:val="28"/>
              </w:rPr>
              <w:t>9</w:t>
            </w: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198.45pt" w:type="dxa"/>
          </w:tcPr>
          <w:p w14:paraId="6F5FF750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326325B0" w14:textId="77777777" w:rsidTr="00317FF7">
        <w:trPr>
          <w:jc w:val="center"/>
        </w:trPr>
        <w:tc>
          <w:tcPr>
            <w:tcW w:w="70.20pt" w:type="dxa"/>
          </w:tcPr>
          <w:p w14:paraId="3B5ED20B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112.35pt" w:type="dxa"/>
          </w:tcPr>
          <w:p w14:paraId="3FACBC46" w14:textId="77777777" w:rsidR="004A630A" w:rsidRPr="001142A9" w:rsidRDefault="004A630A" w:rsidP="0025016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25016A">
              <w:rPr>
                <w:sz w:val="24"/>
                <w:szCs w:val="28"/>
              </w:rPr>
              <w:t>9</w:t>
            </w: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198.45pt" w:type="dxa"/>
          </w:tcPr>
          <w:p w14:paraId="60BF9FD2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632C230" w14:textId="77777777" w:rsidTr="00317FF7">
        <w:trPr>
          <w:jc w:val="center"/>
        </w:trPr>
        <w:tc>
          <w:tcPr>
            <w:tcW w:w="70.20pt" w:type="dxa"/>
          </w:tcPr>
          <w:p w14:paraId="20A9A815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112.35pt" w:type="dxa"/>
          </w:tcPr>
          <w:p w14:paraId="27A1EA9F" w14:textId="77777777" w:rsidR="004A630A" w:rsidRPr="001142A9" w:rsidRDefault="004A630A" w:rsidP="0025016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25016A">
              <w:rPr>
                <w:sz w:val="24"/>
                <w:szCs w:val="28"/>
              </w:rPr>
              <w:t>9</w:t>
            </w:r>
            <w:r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198.45pt" w:type="dxa"/>
          </w:tcPr>
          <w:p w14:paraId="09B2AA0F" w14:textId="77777777" w:rsidR="004A630A" w:rsidRPr="001142A9" w:rsidRDefault="004A630A" w:rsidP="004A630A">
            <w:pPr>
              <w:topLinePunct/>
              <w:adjustRightInd w:val="0"/>
              <w:snapToGrid w:val="0"/>
              <w:spacing w:line="15pt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</w:tbl>
    <w:p w14:paraId="045082E2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1FB9CA9B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359E601F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17DA4780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595.30pt" w:h="841.90pt"/>
          <w:pgMar w:top="72pt" w:right="90pt" w:bottom="72pt" w:left="90pt" w:header="42.55pt" w:footer="49.60pt" w:gutter="0pt"/>
          <w:pgNumType w:fmt="upperRoman" w:start="1"/>
          <w:cols w:space="36pt"/>
          <w:docGrid w:type="lines" w:linePitch="312"/>
        </w:sectPr>
      </w:pPr>
    </w:p>
    <w:p w14:paraId="2BF5C2DB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0E411EBB" w14:textId="77777777" w:rsidR="00F72A5C" w:rsidRPr="00714D08" w:rsidRDefault="00E535D2">
      <w:pPr>
        <w:pStyle w:val="12"/>
        <w:tabs>
          <w:tab w:val="end" w:leader="dot" w:pos="414.80pt"/>
        </w:tabs>
        <w:rPr>
          <w:rFonts w:ascii="等线" w:eastAsia="等线" w:hAnsi="等线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529457082" w:history="1">
        <w:r w:rsidR="00F72A5C" w:rsidRPr="00DD3595">
          <w:rPr>
            <w:rStyle w:val="a4"/>
            <w:noProof/>
          </w:rPr>
          <w:t xml:space="preserve">1 </w:t>
        </w:r>
        <w:r w:rsidR="00F72A5C" w:rsidRPr="00DD3595">
          <w:rPr>
            <w:rStyle w:val="a4"/>
            <w:noProof/>
          </w:rPr>
          <w:t>项目基本概况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_Toc529457082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7344B73C" w14:textId="77777777" w:rsidR="00F72A5C" w:rsidRPr="00714D08" w:rsidRDefault="00F72A5C">
      <w:pPr>
        <w:pStyle w:val="12"/>
        <w:tabs>
          <w:tab w:val="end" w:leader="dot" w:pos="414.80pt"/>
        </w:tabs>
        <w:rPr>
          <w:rFonts w:ascii="等线" w:eastAsia="等线" w:hAnsi="等线"/>
          <w:noProof/>
          <w:sz w:val="21"/>
          <w:szCs w:val="22"/>
        </w:rPr>
      </w:pPr>
      <w:hyperlink w:anchor="_Toc529457083" w:history="1">
        <w:r w:rsidRPr="00DD3595">
          <w:rPr>
            <w:rStyle w:val="a4"/>
            <w:noProof/>
          </w:rPr>
          <w:t xml:space="preserve">2 </w:t>
        </w:r>
        <w:r w:rsidRPr="00DD3595">
          <w:rPr>
            <w:rStyle w:val="a4"/>
            <w:noProof/>
          </w:rPr>
          <w:t>通用批发零售业务管理系统需求描述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3667B1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84" w:history="1">
        <w:r w:rsidRPr="00DD3595">
          <w:rPr>
            <w:rStyle w:val="a4"/>
            <w:noProof/>
          </w:rPr>
          <w:t>2.1 XXXXX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834C48B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85" w:history="1">
        <w:r w:rsidRPr="00DD3595">
          <w:rPr>
            <w:rStyle w:val="a4"/>
            <w:noProof/>
          </w:rPr>
          <w:t>2.2 XXXXX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650122" w14:textId="77777777" w:rsidR="00F72A5C" w:rsidRPr="00714D08" w:rsidRDefault="00F72A5C">
      <w:pPr>
        <w:pStyle w:val="12"/>
        <w:tabs>
          <w:tab w:val="end" w:leader="dot" w:pos="414.80pt"/>
        </w:tabs>
        <w:rPr>
          <w:rFonts w:ascii="等线" w:eastAsia="等线" w:hAnsi="等线"/>
          <w:noProof/>
          <w:sz w:val="21"/>
          <w:szCs w:val="22"/>
        </w:rPr>
      </w:pPr>
      <w:hyperlink w:anchor="_Toc529457086" w:history="1">
        <w:r w:rsidRPr="00DD3595">
          <w:rPr>
            <w:rStyle w:val="a4"/>
            <w:noProof/>
          </w:rPr>
          <w:t xml:space="preserve">3 </w:t>
        </w:r>
        <w:r w:rsidRPr="00DD3595">
          <w:rPr>
            <w:rStyle w:val="a4"/>
            <w:noProof/>
          </w:rPr>
          <w:t>通用批发零售业务管理系统需求分析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E939EA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87" w:history="1">
        <w:r w:rsidRPr="00DD3595">
          <w:rPr>
            <w:rStyle w:val="a4"/>
            <w:noProof/>
          </w:rPr>
          <w:t xml:space="preserve">3.1 </w:t>
        </w:r>
        <w:r w:rsidRPr="00DD3595">
          <w:rPr>
            <w:rStyle w:val="a4"/>
            <w:noProof/>
          </w:rPr>
          <w:t>系统需求用例分析建模（或者通过</w:t>
        </w:r>
        <w:r w:rsidRPr="00DD3595">
          <w:rPr>
            <w:rStyle w:val="a4"/>
            <w:noProof/>
          </w:rPr>
          <w:t>“</w:t>
        </w:r>
        <w:r w:rsidRPr="00DD3595">
          <w:rPr>
            <w:rStyle w:val="a4"/>
            <w:noProof/>
          </w:rPr>
          <w:t>用户故事</w:t>
        </w:r>
        <w:r w:rsidRPr="00DD3595">
          <w:rPr>
            <w:rStyle w:val="a4"/>
            <w:noProof/>
          </w:rPr>
          <w:t>”</w:t>
        </w:r>
        <w:r w:rsidRPr="00DD3595">
          <w:rPr>
            <w:rStyle w:val="a4"/>
            <w:noProof/>
          </w:rPr>
          <w:t>也可以）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5F8133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88" w:history="1">
        <w:r w:rsidRPr="00DD3595">
          <w:rPr>
            <w:rStyle w:val="a4"/>
            <w:noProof/>
          </w:rPr>
          <w:t xml:space="preserve">3.2 </w:t>
        </w:r>
        <w:r w:rsidRPr="00DD3595">
          <w:rPr>
            <w:rStyle w:val="a4"/>
            <w:noProof/>
          </w:rPr>
          <w:t>系统数据需求分析建模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EC6E65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89" w:history="1">
        <w:r w:rsidRPr="00DD3595">
          <w:rPr>
            <w:rStyle w:val="a4"/>
            <w:noProof/>
          </w:rPr>
          <w:t xml:space="preserve">3.3 </w:t>
        </w:r>
        <w:r w:rsidRPr="00DD3595">
          <w:rPr>
            <w:rStyle w:val="a4"/>
            <w:noProof/>
          </w:rPr>
          <w:t>系统原型建立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5415F9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90" w:history="1">
        <w:r w:rsidRPr="00DD3595">
          <w:rPr>
            <w:rStyle w:val="a4"/>
            <w:noProof/>
          </w:rPr>
          <w:t xml:space="preserve">3.3.1 </w:t>
        </w:r>
        <w:r w:rsidRPr="00DD3595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DBBFE8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91" w:history="1">
        <w:r w:rsidRPr="00DD3595">
          <w:rPr>
            <w:rStyle w:val="a4"/>
            <w:noProof/>
          </w:rPr>
          <w:t xml:space="preserve">3.3.2 </w:t>
        </w:r>
        <w:r w:rsidRPr="00DD3595">
          <w:rPr>
            <w:rStyle w:val="a4"/>
            <w:noProof/>
          </w:rPr>
          <w:t>系统功能优先级确定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5E07F1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92" w:history="1">
        <w:r w:rsidRPr="00DD3595">
          <w:rPr>
            <w:rStyle w:val="a4"/>
            <w:noProof/>
          </w:rPr>
          <w:t xml:space="preserve">3.3.3 </w:t>
        </w:r>
        <w:r w:rsidRPr="00DD3595">
          <w:rPr>
            <w:rStyle w:val="a4"/>
            <w:noProof/>
          </w:rPr>
          <w:t>系统原型创建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63682B" w14:textId="77777777" w:rsidR="00F72A5C" w:rsidRPr="00714D08" w:rsidRDefault="00F72A5C">
      <w:pPr>
        <w:pStyle w:val="23"/>
        <w:tabs>
          <w:tab w:val="end" w:leader="dot" w:pos="414.80pt"/>
        </w:tabs>
        <w:ind w:start="21pt"/>
        <w:rPr>
          <w:rFonts w:ascii="等线" w:eastAsia="等线" w:hAnsi="等线"/>
          <w:noProof/>
          <w:sz w:val="21"/>
          <w:szCs w:val="22"/>
        </w:rPr>
      </w:pPr>
      <w:hyperlink w:anchor="_Toc529457093" w:history="1">
        <w:r w:rsidRPr="00DD3595">
          <w:rPr>
            <w:rStyle w:val="a4"/>
            <w:noProof/>
          </w:rPr>
          <w:t xml:space="preserve">3.4 </w:t>
        </w:r>
        <w:r w:rsidRPr="00DD3595">
          <w:rPr>
            <w:rStyle w:val="a4"/>
            <w:noProof/>
          </w:rPr>
          <w:t>系统非功能性需求及约束条件分析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_Toc529457093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9FF544" w14:textId="77777777" w:rsidR="00CD1928" w:rsidRPr="001142A9" w:rsidRDefault="00E535D2" w:rsidP="00B654D2">
      <w:pPr>
        <w:tabs>
          <w:tab w:val="start" w:pos="14.20pt"/>
        </w:tabs>
        <w:topLinePunct/>
        <w:adjustRightInd w:val="0"/>
        <w:snapToGrid w:val="0"/>
        <w:spacing w:line="15pt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14:paraId="5790FBA8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14:paraId="70134095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</w:pPr>
    </w:p>
    <w:p w14:paraId="2DA18B31" w14:textId="77777777" w:rsidR="00CD1928" w:rsidRPr="001142A9" w:rsidRDefault="00CD1928" w:rsidP="00B654D2">
      <w:pPr>
        <w:topLinePunct/>
        <w:adjustRightInd w:val="0"/>
        <w:snapToGrid w:val="0"/>
        <w:spacing w:line="15pt" w:lineRule="auto"/>
        <w:sectPr w:rsidR="00CD1928" w:rsidRPr="001142A9">
          <w:headerReference w:type="default" r:id="rId14"/>
          <w:footerReference w:type="default" r:id="rId15"/>
          <w:pgSz w:w="595.30pt" w:h="841.90pt"/>
          <w:pgMar w:top="72pt" w:right="90pt" w:bottom="72pt" w:left="90pt" w:header="42.55pt" w:footer="49.60pt" w:gutter="0pt"/>
          <w:pgNumType w:fmt="upperRoman" w:start="1"/>
          <w:cols w:space="36pt"/>
          <w:docGrid w:type="lines" w:linePitch="312"/>
        </w:sectPr>
      </w:pPr>
    </w:p>
    <w:p w14:paraId="2965A268" w14:textId="77777777" w:rsidR="00175A82" w:rsidRPr="00965813" w:rsidRDefault="00587B3D" w:rsidP="00175A82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529457082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14:paraId="3B142DD3" w14:textId="77777777" w:rsidR="004A630A" w:rsidRPr="004A630A" w:rsidRDefault="00587B3D" w:rsidP="00587B3D">
      <w:pPr>
        <w:topLinePunct/>
        <w:adjustRightInd w:val="0"/>
        <w:snapToGrid w:val="0"/>
        <w:spacing w:line="15pt" w:lineRule="auto"/>
        <w:ind w:firstLineChars="200" w:firstLine="24pt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102EBA6B" w14:textId="77777777" w:rsidR="004A630A" w:rsidRPr="004A630A" w:rsidRDefault="00587B3D" w:rsidP="00587B3D">
      <w:pPr>
        <w:topLinePunct/>
        <w:adjustRightInd w:val="0"/>
        <w:snapToGrid w:val="0"/>
        <w:spacing w:line="15pt" w:lineRule="auto"/>
        <w:ind w:firstLineChars="200" w:firstLine="24pt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目标：针对中小型从事批发、零售业务的公司（商户），对其进货、销售、库存管理等业务和数据进行管理，达到方便、高效的目的。</w:t>
      </w:r>
    </w:p>
    <w:p w14:paraId="6BB24846" w14:textId="77777777" w:rsidR="004A630A" w:rsidRDefault="00587B3D" w:rsidP="00587B3D">
      <w:pPr>
        <w:topLinePunct/>
        <w:adjustRightInd w:val="0"/>
        <w:snapToGrid w:val="0"/>
        <w:spacing w:line="15pt" w:lineRule="auto"/>
        <w:ind w:firstLineChars="200" w:firstLine="24pt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玩具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服装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鞋帽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日杂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百货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食品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建材等行业。</w:t>
      </w:r>
    </w:p>
    <w:p w14:paraId="318BA87B" w14:textId="77777777" w:rsidR="009753E9" w:rsidRPr="004A630A" w:rsidRDefault="009753E9" w:rsidP="00587B3D">
      <w:pPr>
        <w:topLinePunct/>
        <w:adjustRightInd w:val="0"/>
        <w:snapToGrid w:val="0"/>
        <w:spacing w:line="15pt" w:lineRule="auto"/>
        <w:ind w:firstLineChars="200" w:firstLine="24pt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</w:p>
    <w:p w14:paraId="55CB44AF" w14:textId="77777777" w:rsidR="004A630A" w:rsidRDefault="00587B3D" w:rsidP="00587B3D">
      <w:pPr>
        <w:topLinePunct/>
        <w:adjustRightInd w:val="0"/>
        <w:snapToGrid w:val="0"/>
        <w:spacing w:line="15pt" w:lineRule="auto"/>
        <w:ind w:firstLineChars="200" w:firstLine="24pt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14:paraId="7216CAC8" w14:textId="77777777" w:rsidR="00175A82" w:rsidRDefault="00FD6967" w:rsidP="00FD6967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529457083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14:paraId="6F6E595C" w14:textId="77777777" w:rsidR="00FD6967" w:rsidRPr="00FD6967" w:rsidRDefault="00FD6967" w:rsidP="00F72A5C">
      <w:pPr>
        <w:adjustRightInd w:val="0"/>
        <w:snapToGrid w:val="0"/>
        <w:spacing w:line="15pt" w:lineRule="auto"/>
        <w:ind w:firstLineChars="200" w:firstLine="24pt"/>
        <w:rPr>
          <w:rFonts w:hint="eastAsia"/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根据同“甲方（即指导教师模拟）”的沟通、访谈结果，按照你的理解，写出相关的需求描述（不仅仅限于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14:paraId="7766FE41" w14:textId="77777777" w:rsidR="00175A82" w:rsidRPr="00175A82" w:rsidRDefault="00FD6967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52945708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XXXXX</w:t>
      </w:r>
      <w:bookmarkEnd w:id="3"/>
    </w:p>
    <w:p w14:paraId="4534E9BE" w14:textId="77777777" w:rsidR="009753E9" w:rsidRDefault="00FD6967" w:rsidP="00175A82">
      <w:pPr>
        <w:topLinePunct/>
        <w:adjustRightInd w:val="0"/>
        <w:snapToGrid w:val="0"/>
        <w:spacing w:line="15pt" w:lineRule="auto"/>
        <w:ind w:firstLineChars="200" w:firstLine="24pt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</w:t>
      </w:r>
    </w:p>
    <w:p w14:paraId="19F7E7AE" w14:textId="77777777" w:rsidR="00FD6967" w:rsidRPr="00175A82" w:rsidRDefault="00FD6967" w:rsidP="00FD6967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529457085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XXXXX</w:t>
      </w:r>
      <w:bookmarkEnd w:id="4"/>
    </w:p>
    <w:p w14:paraId="567FC6E4" w14:textId="77777777" w:rsidR="009753E9" w:rsidRDefault="00FD6967" w:rsidP="00F72A5C">
      <w:pPr>
        <w:topLinePunct/>
        <w:adjustRightInd w:val="0"/>
        <w:snapToGrid w:val="0"/>
        <w:spacing w:line="15pt" w:lineRule="auto"/>
        <w:ind w:firstLineChars="200" w:firstLine="24pt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XXXXXXXXXXXXXXXXXXXXXXXXXXX</w:t>
      </w:r>
    </w:p>
    <w:p w14:paraId="7EFDFA02" w14:textId="77777777" w:rsidR="00FD6967" w:rsidRDefault="00FD6967" w:rsidP="00FD6967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eastAsia="黑体"/>
          <w:b w:val="0"/>
          <w:sz w:val="32"/>
          <w:szCs w:val="32"/>
          <w:lang w:eastAsia="zh-CN"/>
        </w:rPr>
      </w:pPr>
      <w:bookmarkStart w:id="5" w:name="_Toc529457086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5"/>
    </w:p>
    <w:p w14:paraId="706D0F1E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52945708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r w:rsidRPr="00676F25">
        <w:rPr>
          <w:rFonts w:ascii="Times New Roman" w:hAnsi="Times New Roman" w:hint="eastAsia"/>
          <w:b w:val="0"/>
          <w:color w:val="C00000"/>
          <w:sz w:val="30"/>
          <w:szCs w:val="30"/>
          <w:lang w:eastAsia="zh-CN"/>
        </w:rPr>
        <w:t>（或者通过“用户故事”也可以）</w:t>
      </w:r>
      <w:bookmarkEnd w:id="6"/>
    </w:p>
    <w:p w14:paraId="22E9DD6C" w14:textId="77777777" w:rsidR="00FD6967" w:rsidRPr="00F72A5C" w:rsidRDefault="00676F25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的用例模型</w:t>
      </w:r>
      <w:r w:rsidRPr="00F72A5C">
        <w:rPr>
          <w:rFonts w:hint="eastAsia"/>
          <w:color w:val="C00000"/>
          <w:sz w:val="24"/>
        </w:rPr>
        <w:t>+</w:t>
      </w:r>
      <w:r w:rsidRPr="00F72A5C">
        <w:rPr>
          <w:rFonts w:hint="eastAsia"/>
          <w:color w:val="C00000"/>
          <w:sz w:val="24"/>
        </w:rPr>
        <w:t>用例描述</w:t>
      </w:r>
      <w:r w:rsidRPr="00F72A5C">
        <w:rPr>
          <w:rFonts w:hint="eastAsia"/>
          <w:color w:val="C00000"/>
          <w:sz w:val="24"/>
        </w:rPr>
        <w:t>+</w:t>
      </w:r>
      <w:r w:rsidRPr="00F72A5C">
        <w:rPr>
          <w:rFonts w:hint="eastAsia"/>
          <w:color w:val="C00000"/>
          <w:sz w:val="24"/>
        </w:rPr>
        <w:t>部分用例的业务活动模型，进行需求分析</w:t>
      </w:r>
    </w:p>
    <w:p w14:paraId="00E044E4" w14:textId="77777777" w:rsidR="00676F25" w:rsidRPr="00F72A5C" w:rsidRDefault="00676F25" w:rsidP="00F72A5C">
      <w:pPr>
        <w:adjustRightInd w:val="0"/>
        <w:snapToGrid w:val="0"/>
        <w:spacing w:line="15pt" w:lineRule="auto"/>
        <w:ind w:firstLineChars="200" w:firstLine="24pt"/>
        <w:rPr>
          <w:rFonts w:hint="eastAsia"/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参考课件“</w:t>
      </w:r>
      <w:r w:rsidRPr="00F72A5C">
        <w:rPr>
          <w:rFonts w:hint="eastAsia"/>
          <w:color w:val="C00000"/>
          <w:sz w:val="24"/>
        </w:rPr>
        <w:t>08-1-</w:t>
      </w:r>
      <w:r w:rsidRPr="00F72A5C">
        <w:rPr>
          <w:rFonts w:hint="eastAsia"/>
          <w:color w:val="C00000"/>
          <w:sz w:val="24"/>
        </w:rPr>
        <w:t>《软件过程与工具》</w:t>
      </w:r>
      <w:r w:rsidRPr="00F72A5C">
        <w:rPr>
          <w:rFonts w:hint="eastAsia"/>
          <w:color w:val="C00000"/>
          <w:sz w:val="24"/>
        </w:rPr>
        <w:t>-</w:t>
      </w:r>
      <w:r w:rsidRPr="00F72A5C">
        <w:rPr>
          <w:rFonts w:hint="eastAsia"/>
          <w:color w:val="C00000"/>
          <w:sz w:val="24"/>
        </w:rPr>
        <w:t>软件需求与需求获取</w:t>
      </w:r>
      <w:r w:rsidRPr="00F72A5C">
        <w:rPr>
          <w:rFonts w:hint="eastAsia"/>
          <w:color w:val="C00000"/>
          <w:sz w:val="24"/>
        </w:rPr>
        <w:t>.</w:t>
      </w:r>
      <w:r w:rsidRPr="00F72A5C">
        <w:rPr>
          <w:color w:val="C00000"/>
          <w:sz w:val="24"/>
        </w:rPr>
        <w:t>pptx</w:t>
      </w:r>
      <w:r w:rsidRPr="00F72A5C">
        <w:rPr>
          <w:rFonts w:hint="eastAsia"/>
          <w:color w:val="C00000"/>
          <w:sz w:val="24"/>
        </w:rPr>
        <w:t>”、“</w:t>
      </w:r>
      <w:r w:rsidRPr="00F72A5C">
        <w:rPr>
          <w:rFonts w:hint="eastAsia"/>
          <w:color w:val="C00000"/>
          <w:sz w:val="24"/>
        </w:rPr>
        <w:t>08-2-</w:t>
      </w:r>
      <w:r w:rsidRPr="00F72A5C">
        <w:rPr>
          <w:rFonts w:hint="eastAsia"/>
          <w:color w:val="C00000"/>
          <w:sz w:val="24"/>
        </w:rPr>
        <w:t>《软件过程与工具》</w:t>
      </w:r>
      <w:r w:rsidRPr="00F72A5C">
        <w:rPr>
          <w:rFonts w:hint="eastAsia"/>
          <w:color w:val="C00000"/>
          <w:sz w:val="24"/>
        </w:rPr>
        <w:t>-</w:t>
      </w:r>
      <w:r w:rsidRPr="00F72A5C">
        <w:rPr>
          <w:rFonts w:hint="eastAsia"/>
          <w:color w:val="C00000"/>
          <w:sz w:val="24"/>
        </w:rPr>
        <w:t>用户故事与用例建模</w:t>
      </w:r>
      <w:r w:rsidRPr="00F72A5C">
        <w:rPr>
          <w:rFonts w:hint="eastAsia"/>
          <w:color w:val="C00000"/>
          <w:sz w:val="24"/>
        </w:rPr>
        <w:t>.</w:t>
      </w:r>
      <w:r w:rsidRPr="00F72A5C">
        <w:rPr>
          <w:color w:val="C00000"/>
          <w:sz w:val="24"/>
        </w:rPr>
        <w:t>pptx</w:t>
      </w:r>
      <w:r w:rsidRPr="00F72A5C">
        <w:rPr>
          <w:rFonts w:hint="eastAsia"/>
          <w:color w:val="C00000"/>
          <w:sz w:val="24"/>
        </w:rPr>
        <w:t>”</w:t>
      </w:r>
    </w:p>
    <w:p w14:paraId="36BF8B56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7" w:name="_Toc52945708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系统数据需求分析建模</w:t>
      </w:r>
      <w:bookmarkEnd w:id="7"/>
    </w:p>
    <w:p w14:paraId="6D513809" w14:textId="77777777" w:rsidR="00676F25" w:rsidRPr="00F72A5C" w:rsidRDefault="00676F25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</w:t>
      </w:r>
      <w:r w:rsidR="00FE3B12" w:rsidRPr="00F72A5C">
        <w:rPr>
          <w:rFonts w:hint="eastAsia"/>
          <w:color w:val="C00000"/>
          <w:sz w:val="24"/>
        </w:rPr>
        <w:t>分析类图</w:t>
      </w:r>
      <w:r w:rsidRPr="00F72A5C">
        <w:rPr>
          <w:rFonts w:hint="eastAsia"/>
          <w:color w:val="C00000"/>
          <w:sz w:val="24"/>
        </w:rPr>
        <w:t>模型</w:t>
      </w:r>
      <w:r w:rsidR="00FE3B12" w:rsidRPr="00F72A5C">
        <w:rPr>
          <w:rFonts w:hint="eastAsia"/>
          <w:color w:val="C00000"/>
          <w:sz w:val="24"/>
        </w:rPr>
        <w:t>（或者你学过的</w:t>
      </w:r>
      <w:r w:rsidR="00FE3B12" w:rsidRPr="00F72A5C">
        <w:rPr>
          <w:rFonts w:hint="eastAsia"/>
          <w:color w:val="C00000"/>
          <w:sz w:val="24"/>
        </w:rPr>
        <w:t>ER</w:t>
      </w:r>
      <w:r w:rsidR="00FE3B12" w:rsidRPr="00F72A5C">
        <w:rPr>
          <w:rFonts w:hint="eastAsia"/>
          <w:color w:val="C00000"/>
          <w:sz w:val="24"/>
        </w:rPr>
        <w:t>图即实体关系图或</w:t>
      </w:r>
      <w:r w:rsidR="00FE3B12" w:rsidRPr="00F72A5C">
        <w:rPr>
          <w:rFonts w:hint="eastAsia"/>
          <w:color w:val="C00000"/>
          <w:sz w:val="24"/>
        </w:rPr>
        <w:t>IDEF1X</w:t>
      </w:r>
      <w:r w:rsidR="00FE3B12" w:rsidRPr="00F72A5C">
        <w:rPr>
          <w:rFonts w:hint="eastAsia"/>
          <w:color w:val="C00000"/>
          <w:sz w:val="24"/>
        </w:rPr>
        <w:t>图），对未来系统相关的数据需求进行分析</w:t>
      </w:r>
    </w:p>
    <w:p w14:paraId="5FDF95BF" w14:textId="77777777" w:rsidR="00676F25" w:rsidRPr="00F72A5C" w:rsidRDefault="00FE3B12" w:rsidP="00F72A5C">
      <w:pPr>
        <w:adjustRightInd w:val="0"/>
        <w:snapToGrid w:val="0"/>
        <w:spacing w:line="15pt" w:lineRule="auto"/>
        <w:ind w:firstLineChars="200" w:firstLine="24pt"/>
        <w:rPr>
          <w:rFonts w:hint="eastAsia"/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的状态图对某些重要的类对象进行状态变化分析（主要搞清楚引起状态变化的业务活动</w:t>
      </w:r>
      <w:r w:rsidRPr="00F72A5C">
        <w:rPr>
          <w:rFonts w:hint="eastAsia"/>
          <w:color w:val="C00000"/>
          <w:sz w:val="24"/>
        </w:rPr>
        <w:t>/</w:t>
      </w:r>
      <w:r w:rsidRPr="00F72A5C">
        <w:rPr>
          <w:rFonts w:hint="eastAsia"/>
          <w:color w:val="C00000"/>
          <w:sz w:val="24"/>
        </w:rPr>
        <w:t>条件）</w:t>
      </w:r>
    </w:p>
    <w:p w14:paraId="1F80B08F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52945708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8"/>
    </w:p>
    <w:p w14:paraId="27020E34" w14:textId="77777777" w:rsidR="000B1D02" w:rsidRPr="002A283B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6pt" w:after="6pt" w:line="15pt" w:lineRule="auto"/>
        <w:ind w:start="0pt" w:firstLine="0pt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9" w:name="_Toc52945709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9"/>
    </w:p>
    <w:p w14:paraId="14E7B9D5" w14:textId="77777777" w:rsidR="00404408" w:rsidRPr="00F72A5C" w:rsidRDefault="000B1D02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根据用例分析结果，确定系统的边界，给出基本的系统功能划分（可以给出</w:t>
      </w:r>
      <w:r w:rsidRPr="00F72A5C">
        <w:rPr>
          <w:rFonts w:hint="eastAsia"/>
          <w:color w:val="C00000"/>
          <w:sz w:val="24"/>
        </w:rPr>
        <w:lastRenderedPageBreak/>
        <w:t>一个系统功能结构图）</w:t>
      </w:r>
    </w:p>
    <w:p w14:paraId="18D0EB29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6pt" w:after="6pt" w:line="15pt" w:lineRule="auto"/>
        <w:ind w:start="0pt" w:firstLine="0pt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0" w:name="_Toc52945709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0"/>
    </w:p>
    <w:p w14:paraId="21DA4203" w14:textId="77777777" w:rsidR="006B040D" w:rsidRDefault="006B040D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根据紧急程度或前后序关系，给出系统功能开发的优先级列表</w:t>
      </w:r>
    </w:p>
    <w:p w14:paraId="4D2336D2" w14:textId="77777777" w:rsidR="008F3168" w:rsidRDefault="008F3168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第一种方式：可以模拟用户故事版本计划的形式，即如下例子所示：</w:t>
      </w:r>
    </w:p>
    <w:p w14:paraId="5AFAE5F0" w14:textId="31A52230" w:rsidR="008F3168" w:rsidRDefault="00B00BA2" w:rsidP="008F3168">
      <w:pPr>
        <w:adjustRightInd w:val="0"/>
        <w:snapToGrid w:val="0"/>
        <w:spacing w:line="15pt" w:lineRule="auto"/>
        <w:rPr>
          <w:sz w:val="24"/>
          <w:lang w:val="x-none"/>
        </w:rPr>
      </w:pPr>
      <w:r>
        <w:rPr>
          <w:noProof/>
          <w:sz w:val="24"/>
          <w:lang w:val="x-none"/>
        </w:rPr>
        <w:drawing>
          <wp:inline distT="0" distB="0" distL="0" distR="0" wp14:anchorId="5158C852" wp14:editId="6018C75D">
            <wp:extent cx="5243830" cy="3862070"/>
            <wp:effectExtent l="0" t="0" r="0" b="0"/>
            <wp:docPr id="2" name="图片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4053F" w14:textId="77777777" w:rsidR="008F3168" w:rsidRPr="008F3168" w:rsidRDefault="008F3168" w:rsidP="008F3168">
      <w:pPr>
        <w:adjustRightInd w:val="0"/>
        <w:snapToGrid w:val="0"/>
        <w:spacing w:line="15pt" w:lineRule="auto"/>
        <w:ind w:firstLine="24pt"/>
        <w:rPr>
          <w:color w:val="C00000"/>
          <w:sz w:val="24"/>
        </w:rPr>
      </w:pPr>
      <w:r w:rsidRPr="008F3168">
        <w:rPr>
          <w:rFonts w:hint="eastAsia"/>
          <w:color w:val="C00000"/>
          <w:sz w:val="24"/>
        </w:rPr>
        <w:t>第二种方式：以表格形式给出功能开发的优先级顺序。</w:t>
      </w:r>
    </w:p>
    <w:p w14:paraId="405A32A7" w14:textId="77777777" w:rsidR="008F3168" w:rsidRPr="008F3168" w:rsidRDefault="008F3168" w:rsidP="008F3168">
      <w:pPr>
        <w:adjustRightInd w:val="0"/>
        <w:snapToGrid w:val="0"/>
        <w:spacing w:line="15pt" w:lineRule="auto"/>
        <w:ind w:firstLine="24pt"/>
        <w:rPr>
          <w:rFonts w:hint="eastAsia"/>
          <w:sz w:val="24"/>
          <w:lang w:val="x-none"/>
        </w:rPr>
      </w:pPr>
    </w:p>
    <w:p w14:paraId="5F5618AB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6pt" w:after="6pt" w:line="15pt" w:lineRule="auto"/>
        <w:ind w:start="0pt" w:firstLine="0pt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52945709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1"/>
    </w:p>
    <w:p w14:paraId="04FD3676" w14:textId="77777777" w:rsidR="006B040D" w:rsidRPr="00F72A5C" w:rsidRDefault="006B040D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说明系统原型创建工具</w:t>
      </w:r>
    </w:p>
    <w:p w14:paraId="011EF449" w14:textId="77777777" w:rsidR="007A2BF2" w:rsidRPr="00F72A5C" w:rsidRDefault="006B040D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之后给出所有原型截图，并给出必要的说明</w:t>
      </w:r>
    </w:p>
    <w:p w14:paraId="1B8E3677" w14:textId="77777777" w:rsidR="006B040D" w:rsidRPr="00175A82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2" w:name="_Toc52945709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系统非功能性需求</w:t>
      </w:r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2"/>
    </w:p>
    <w:p w14:paraId="39CC3193" w14:textId="77777777" w:rsidR="00175A82" w:rsidRDefault="00F72A5C" w:rsidP="00F72A5C">
      <w:pPr>
        <w:adjustRightInd w:val="0"/>
        <w:snapToGrid w:val="0"/>
        <w:spacing w:line="15pt" w:lineRule="auto"/>
        <w:ind w:firstLineChars="200" w:firstLine="24pt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根据获取的需求内容，分析列出非功能性需求</w:t>
      </w:r>
      <w:r w:rsidR="00071C53">
        <w:rPr>
          <w:rFonts w:hint="eastAsia"/>
          <w:color w:val="C00000"/>
          <w:sz w:val="24"/>
        </w:rPr>
        <w:t>，比如可用性、安全性、可靠性、系统数据容量、相应时间等等。</w:t>
      </w:r>
    </w:p>
    <w:p w14:paraId="6996982C" w14:textId="77777777" w:rsidR="00071C53" w:rsidRPr="00F72A5C" w:rsidRDefault="00071C53" w:rsidP="00F72A5C">
      <w:pPr>
        <w:adjustRightInd w:val="0"/>
        <w:snapToGrid w:val="0"/>
        <w:spacing w:line="15pt" w:lineRule="auto"/>
        <w:ind w:firstLineChars="200" w:firstLine="24pt"/>
        <w:rPr>
          <w:rFonts w:hint="eastAsia"/>
          <w:color w:val="C00000"/>
          <w:sz w:val="24"/>
        </w:rPr>
      </w:pPr>
    </w:p>
    <w:sectPr w:rsidR="00071C53" w:rsidRPr="00F72A5C" w:rsidSect="008B3182">
      <w:headerReference w:type="first" r:id="rId17"/>
      <w:pgSz w:w="595.30pt" w:h="841.90pt"/>
      <w:pgMar w:top="72pt" w:right="90pt" w:bottom="72pt" w:left="90pt" w:header="42.55pt" w:footer="49.60pt" w:gutter="0pt"/>
      <w:pgNumType w:start="1"/>
      <w:cols w:space="36pt"/>
      <w:docGrid w:type="lines"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49E3DDA4" w14:textId="77777777" w:rsidR="00EC3591" w:rsidRDefault="00EC3591">
      <w:r>
        <w:separator/>
      </w:r>
    </w:p>
  </w:endnote>
  <w:endnote w:type="continuationSeparator" w:id="0">
    <w:p w14:paraId="28F78165" w14:textId="77777777" w:rsidR="00EC3591" w:rsidRDefault="00EC3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characterSet="GBK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characterSet="iso-8859-1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DD3B551" w14:textId="77777777" w:rsidR="00321ECC" w:rsidRDefault="00321ECC" w:rsidP="008B3182">
    <w:pPr>
      <w:pStyle w:val="af0"/>
      <w:framePr w:wrap="around" w:vAnchor="text" w:hAnchor="margin" w:xAlign="center" w:y="0.05pt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14:paraId="7DDFBBCA" w14:textId="77777777" w:rsidR="00321ECC" w:rsidRDefault="00321ECC">
    <w:pPr>
      <w:pStyle w:val="af0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BA17DF2" w14:textId="77777777" w:rsidR="00860A2F" w:rsidRDefault="00860A2F">
    <w:pPr>
      <w:pStyle w:val="af0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38BEF28" w14:textId="77777777" w:rsidR="00860A2F" w:rsidRDefault="00860A2F">
    <w:pPr>
      <w:pStyle w:val="af0"/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FB4076A" w14:textId="77777777" w:rsidR="00321ECC" w:rsidRDefault="00321ECC" w:rsidP="00D61324">
    <w:pPr>
      <w:pStyle w:val="af0"/>
      <w:framePr w:wrap="around" w:vAnchor="text" w:hAnchor="margin" w:xAlign="center" w:y="0.05pt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14:paraId="688D57C1" w14:textId="6F5650A4" w:rsidR="00321ECC" w:rsidRDefault="00B00BA2">
    <w:pPr>
      <w:pStyle w:val="aa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CC749A5" wp14:editId="73B12E9E">
          <wp:simplePos x="0" y="0"/>
          <wp:positionH relativeFrom="margin">
            <wp:align>center</wp:align>
          </wp:positionH>
          <wp:positionV relativeFrom="paragraph">
            <wp:posOffset>0</wp:posOffset>
          </wp:positionV>
          <wp:extent cx="114935" cy="153035"/>
          <wp:effectExtent l="0" t="0" r="635" b="3810"/>
          <wp:wrapNone/>
          <wp:docPr id="1" name="文本框83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114935" cy="1530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14:hiddenLine>
                    </a:ext>
                  </a:extLst>
                </wp:spPr>
                <wp:txbx>
                  <wne:txbxContent>
                    <w:p w14:paraId="046137A8" w14:textId="77777777" w:rsidR="00321ECC" w:rsidRDefault="00321ECC">
                      <w:pPr>
                        <w:pStyle w:val="af0"/>
                        <w:rPr>
                          <w:rStyle w:val="a3"/>
                          <w:rFonts w:eastAsia="Arial Unicode MS"/>
                          <w:sz w:val="21"/>
                          <w:szCs w:val="21"/>
                        </w:rPr>
                      </w:pPr>
                    </w:p>
                  </wne:txbxContent>
                </wp:txbx>
                <wp:bodyPr rot="0" vert="horz" wrap="none" lIns="0" tIns="0" rIns="0" bIns="0" anchor="t" anchorCtr="0" upright="1">
                  <a:sp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453FF8DA" w14:textId="77777777" w:rsidR="00EC3591" w:rsidRDefault="00EC3591">
      <w:r>
        <w:separator/>
      </w:r>
    </w:p>
  </w:footnote>
  <w:footnote w:type="continuationSeparator" w:id="0">
    <w:p w14:paraId="5B7C6CE6" w14:textId="77777777" w:rsidR="00EC3591" w:rsidRDefault="00EC3591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3019E59" w14:textId="77777777" w:rsidR="00860A2F" w:rsidRDefault="00860A2F">
    <w:pPr>
      <w:pStyle w:val="a6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2CDB3C1" w14:textId="77777777"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796A6ED" w14:textId="77777777" w:rsidR="00860A2F" w:rsidRDefault="00860A2F">
    <w:pPr>
      <w:pStyle w:val="a6"/>
    </w:pPr>
  </w:p>
</w:hdr>
</file>

<file path=word/header4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90CCDF7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9179C8E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  <w:rPr>
        <w:rFonts w:hint="eastAsia"/>
      </w:rPr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start"/>
      <w:pPr>
        <w:ind w:start="0pt" w:firstLine="0pt"/>
      </w:pPr>
      <w:rPr>
        <w:rFonts w:hint="eastAsia"/>
      </w:rPr>
    </w:lvl>
    <w:lvl w:ilvl="1">
      <w:start w:val="1"/>
      <w:numFmt w:val="decimal"/>
      <w:suff w:val="space"/>
      <w:lvlText w:val="%1.%2"/>
      <w:lvlJc w:val="start"/>
      <w:pPr>
        <w:ind w:start="28.35pt" w:hanging="28.35pt"/>
      </w:pPr>
      <w:rPr>
        <w:rFonts w:hint="eastAsia"/>
      </w:rPr>
    </w:lvl>
    <w:lvl w:ilvl="2">
      <w:start w:val="1"/>
      <w:numFmt w:val="decimal"/>
      <w:lvlText w:val="%1.%2.%3."/>
      <w:lvlJc w:val="start"/>
      <w:pPr>
        <w:tabs>
          <w:tab w:val="num" w:pos="35.45pt"/>
        </w:tabs>
        <w:ind w:start="35.45pt" w:hanging="35.45pt"/>
      </w:pPr>
      <w:rPr>
        <w:rFonts w:hint="eastAsia"/>
      </w:rPr>
    </w:lvl>
    <w:lvl w:ilvl="3">
      <w:start w:val="1"/>
      <w:numFmt w:val="decimal"/>
      <w:lvlText w:val="%1.%2.%3.%4."/>
      <w:lvlJc w:val="start"/>
      <w:pPr>
        <w:tabs>
          <w:tab w:val="num" w:pos="42.55pt"/>
        </w:tabs>
        <w:ind w:start="42.55pt" w:hanging="42.55pt"/>
      </w:pPr>
      <w:rPr>
        <w:rFonts w:hint="eastAsia"/>
      </w:rPr>
    </w:lvl>
    <w:lvl w:ilvl="4">
      <w:start w:val="1"/>
      <w:numFmt w:val="decimal"/>
      <w:lvlText w:val="%1.%2.%3.%4.%5."/>
      <w:lvlJc w:val="start"/>
      <w:pPr>
        <w:tabs>
          <w:tab w:val="num" w:pos="49.60pt"/>
        </w:tabs>
        <w:ind w:start="49.60pt" w:hanging="49.60pt"/>
      </w:pPr>
      <w:rPr>
        <w:rFonts w:hint="eastAsia"/>
      </w:rPr>
    </w:lvl>
    <w:lvl w:ilvl="5">
      <w:start w:val="1"/>
      <w:numFmt w:val="decimal"/>
      <w:lvlText w:val="%1.%2.%3.%4.%5.%6."/>
      <w:lvlJc w:val="start"/>
      <w:pPr>
        <w:tabs>
          <w:tab w:val="num" w:pos="56.70pt"/>
        </w:tabs>
        <w:ind w:start="56.70pt" w:hanging="56.70pt"/>
      </w:pPr>
      <w:rPr>
        <w:rFonts w:hint="eastAsia"/>
      </w:rPr>
    </w:lvl>
    <w:lvl w:ilvl="6">
      <w:start w:val="1"/>
      <w:numFmt w:val="decimal"/>
      <w:lvlText w:val="%1.%2.%3.%4.%5.%6.%7."/>
      <w:lvlJc w:val="start"/>
      <w:pPr>
        <w:tabs>
          <w:tab w:val="num" w:pos="63.80pt"/>
        </w:tabs>
        <w:ind w:start="63.80pt" w:hanging="63.80pt"/>
      </w:pPr>
      <w:rPr>
        <w:rFonts w:hint="eastAsia"/>
      </w:rPr>
    </w:lvl>
    <w:lvl w:ilvl="7">
      <w:start w:val="1"/>
      <w:numFmt w:val="decimal"/>
      <w:lvlText w:val="%1.%2.%3.%4.%5.%6.%7.%8."/>
      <w:lvlJc w:val="start"/>
      <w:pPr>
        <w:tabs>
          <w:tab w:val="num" w:pos="70.90pt"/>
        </w:tabs>
        <w:ind w:start="70.90pt" w:hanging="70.90pt"/>
      </w:pPr>
      <w:rPr>
        <w:rFonts w:hint="eastAsia"/>
      </w:rPr>
    </w:lvl>
    <w:lvl w:ilvl="8">
      <w:start w:val="1"/>
      <w:numFmt w:val="decimal"/>
      <w:lvlText w:val="%1.%2.%3.%4.%5.%6.%7.%8.%9."/>
      <w:lvlJc w:val="start"/>
      <w:pPr>
        <w:tabs>
          <w:tab w:val="num" w:pos="77.95pt"/>
        </w:tabs>
        <w:ind w:start="77.95pt" w:hanging="77.95pt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start"/>
      <w:pPr>
        <w:ind w:start="42pt" w:hanging="21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3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4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5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6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7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8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9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10pt" w:hanging="21pt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start"/>
      <w:pPr>
        <w:tabs>
          <w:tab w:val="num" w:pos="60pt"/>
        </w:tabs>
        <w:ind w:start="60pt" w:hanging="18pt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210pt"/>
        </w:tabs>
        <w:ind w:start="210pt" w:hanging="21pt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start"/>
      <w:pPr>
        <w:ind w:start="39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3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4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5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6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7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8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9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10pt" w:hanging="21pt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start"/>
      <w:pPr>
        <w:ind w:start="81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105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126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47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68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89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210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231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52pt" w:hanging="21pt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start"/>
      <w:pPr>
        <w:ind w:start="36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0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1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2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3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4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5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6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07pt" w:hanging="21pt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start"/>
      <w:pPr>
        <w:tabs>
          <w:tab w:val="num" w:pos="36pt"/>
        </w:tabs>
        <w:ind w:start="36pt" w:hanging="18pt"/>
      </w:pPr>
      <w:rPr>
        <w:rFonts w:ascii="宋体" w:hAnsi="宋体" w:hint="default"/>
      </w:rPr>
    </w:lvl>
    <w:lvl w:ilvl="1">
      <w:start w:val="186"/>
      <w:numFmt w:val="bullet"/>
      <w:lvlText w:val="•"/>
      <w:lvlJc w:val="start"/>
      <w:pPr>
        <w:tabs>
          <w:tab w:val="num" w:pos="72pt"/>
        </w:tabs>
        <w:ind w:start="72pt" w:hanging="18pt"/>
      </w:pPr>
      <w:rPr>
        <w:rFonts w:ascii="宋体" w:hAnsi="宋体" w:hint="default"/>
      </w:rPr>
    </w:lvl>
    <w:lvl w:ilvl="2">
      <w:start w:val="1"/>
      <w:numFmt w:val="bullet"/>
      <w:lvlText w:val="•"/>
      <w:lvlJc w:val="start"/>
      <w:pPr>
        <w:tabs>
          <w:tab w:val="num" w:pos="108pt"/>
        </w:tabs>
        <w:ind w:start="108pt" w:hanging="18pt"/>
      </w:pPr>
      <w:rPr>
        <w:rFonts w:ascii="宋体" w:hAnsi="宋体" w:hint="default"/>
      </w:rPr>
    </w:lvl>
    <w:lvl w:ilvl="3">
      <w:start w:val="1"/>
      <w:numFmt w:val="bullet"/>
      <w:lvlText w:val="•"/>
      <w:lvlJc w:val="start"/>
      <w:pPr>
        <w:tabs>
          <w:tab w:val="num" w:pos="144pt"/>
        </w:tabs>
        <w:ind w:start="144pt" w:hanging="18pt"/>
      </w:pPr>
      <w:rPr>
        <w:rFonts w:ascii="宋体" w:hAnsi="宋体" w:hint="default"/>
      </w:rPr>
    </w:lvl>
    <w:lvl w:ilvl="4">
      <w:start w:val="1"/>
      <w:numFmt w:val="bullet"/>
      <w:lvlText w:val="•"/>
      <w:lvlJc w:val="start"/>
      <w:pPr>
        <w:tabs>
          <w:tab w:val="num" w:pos="180pt"/>
        </w:tabs>
        <w:ind w:start="180pt" w:hanging="18pt"/>
      </w:pPr>
      <w:rPr>
        <w:rFonts w:ascii="宋体" w:hAnsi="宋体" w:hint="default"/>
      </w:rPr>
    </w:lvl>
    <w:lvl w:ilvl="5">
      <w:start w:val="1"/>
      <w:numFmt w:val="bullet"/>
      <w:lvlText w:val="•"/>
      <w:lvlJc w:val="start"/>
      <w:pPr>
        <w:tabs>
          <w:tab w:val="num" w:pos="216pt"/>
        </w:tabs>
        <w:ind w:start="216pt" w:hanging="18pt"/>
      </w:pPr>
      <w:rPr>
        <w:rFonts w:ascii="宋体" w:hAnsi="宋体" w:hint="default"/>
      </w:rPr>
    </w:lvl>
    <w:lvl w:ilvl="6">
      <w:start w:val="1"/>
      <w:numFmt w:val="bullet"/>
      <w:lvlText w:val="•"/>
      <w:lvlJc w:val="start"/>
      <w:pPr>
        <w:tabs>
          <w:tab w:val="num" w:pos="252pt"/>
        </w:tabs>
        <w:ind w:start="252pt" w:hanging="18pt"/>
      </w:pPr>
      <w:rPr>
        <w:rFonts w:ascii="宋体" w:hAnsi="宋体" w:hint="default"/>
      </w:rPr>
    </w:lvl>
    <w:lvl w:ilvl="7">
      <w:start w:val="1"/>
      <w:numFmt w:val="bullet"/>
      <w:lvlText w:val="•"/>
      <w:lvlJc w:val="start"/>
      <w:pPr>
        <w:tabs>
          <w:tab w:val="num" w:pos="288pt"/>
        </w:tabs>
        <w:ind w:start="288pt" w:hanging="18pt"/>
      </w:pPr>
      <w:rPr>
        <w:rFonts w:ascii="宋体" w:hAnsi="宋体" w:hint="default"/>
      </w:rPr>
    </w:lvl>
    <w:lvl w:ilvl="8">
      <w:start w:val="1"/>
      <w:numFmt w:val="bullet"/>
      <w:lvlText w:val="•"/>
      <w:lvlJc w:val="start"/>
      <w:pPr>
        <w:tabs>
          <w:tab w:val="num" w:pos="324pt"/>
        </w:tabs>
        <w:ind w:start="324pt" w:hanging="18pt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start"/>
      <w:pPr>
        <w:ind w:start="18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42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63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84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05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26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47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68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189pt" w:hanging="21pt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start"/>
      <w:pPr>
        <w:ind w:start="39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3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4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5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6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7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8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9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10pt" w:hanging="21pt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start"/>
      <w:pPr>
        <w:tabs>
          <w:tab w:val="num" w:pos="39pt"/>
        </w:tabs>
        <w:ind w:start="39pt" w:hanging="18pt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210pt"/>
        </w:tabs>
        <w:ind w:start="210pt" w:hanging="21pt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start"/>
      <w:pPr>
        <w:ind w:start="84pt" w:hanging="21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105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126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47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68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89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210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231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52pt" w:hanging="21pt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start"/>
      <w:pPr>
        <w:tabs>
          <w:tab w:val="num" w:pos="39pt"/>
        </w:tabs>
        <w:ind w:start="39pt" w:hanging="18pt"/>
      </w:pPr>
      <w:rPr>
        <w:rFonts w:ascii="宋体" w:hAnsi="宋体" w:hint="default"/>
      </w:rPr>
    </w:lvl>
    <w:lvl w:ilvl="1">
      <w:start w:val="186"/>
      <w:numFmt w:val="bullet"/>
      <w:lvlText w:val="•"/>
      <w:lvlJc w:val="start"/>
      <w:pPr>
        <w:tabs>
          <w:tab w:val="num" w:pos="75pt"/>
        </w:tabs>
        <w:ind w:start="75pt" w:hanging="18pt"/>
      </w:pPr>
      <w:rPr>
        <w:rFonts w:ascii="宋体" w:hAnsi="宋体" w:hint="default"/>
      </w:rPr>
    </w:lvl>
    <w:lvl w:ilvl="2">
      <w:start w:val="1"/>
      <w:numFmt w:val="bullet"/>
      <w:lvlText w:val="•"/>
      <w:lvlJc w:val="start"/>
      <w:pPr>
        <w:tabs>
          <w:tab w:val="num" w:pos="111pt"/>
        </w:tabs>
        <w:ind w:start="111pt" w:hanging="18pt"/>
      </w:pPr>
      <w:rPr>
        <w:rFonts w:ascii="宋体" w:hAnsi="宋体" w:hint="default"/>
      </w:rPr>
    </w:lvl>
    <w:lvl w:ilvl="3">
      <w:start w:val="1"/>
      <w:numFmt w:val="bullet"/>
      <w:lvlText w:val="•"/>
      <w:lvlJc w:val="start"/>
      <w:pPr>
        <w:tabs>
          <w:tab w:val="num" w:pos="147pt"/>
        </w:tabs>
        <w:ind w:start="147pt" w:hanging="18pt"/>
      </w:pPr>
      <w:rPr>
        <w:rFonts w:ascii="宋体" w:hAnsi="宋体" w:hint="default"/>
      </w:rPr>
    </w:lvl>
    <w:lvl w:ilvl="4">
      <w:start w:val="1"/>
      <w:numFmt w:val="bullet"/>
      <w:lvlText w:val="•"/>
      <w:lvlJc w:val="start"/>
      <w:pPr>
        <w:tabs>
          <w:tab w:val="num" w:pos="183pt"/>
        </w:tabs>
        <w:ind w:start="183pt" w:hanging="18pt"/>
      </w:pPr>
      <w:rPr>
        <w:rFonts w:ascii="宋体" w:hAnsi="宋体" w:hint="default"/>
      </w:rPr>
    </w:lvl>
    <w:lvl w:ilvl="5">
      <w:start w:val="1"/>
      <w:numFmt w:val="bullet"/>
      <w:lvlText w:val="•"/>
      <w:lvlJc w:val="start"/>
      <w:pPr>
        <w:tabs>
          <w:tab w:val="num" w:pos="219pt"/>
        </w:tabs>
        <w:ind w:start="219pt" w:hanging="18pt"/>
      </w:pPr>
      <w:rPr>
        <w:rFonts w:ascii="宋体" w:hAnsi="宋体" w:hint="default"/>
      </w:rPr>
    </w:lvl>
    <w:lvl w:ilvl="6">
      <w:start w:val="1"/>
      <w:numFmt w:val="bullet"/>
      <w:lvlText w:val="•"/>
      <w:lvlJc w:val="start"/>
      <w:pPr>
        <w:tabs>
          <w:tab w:val="num" w:pos="255pt"/>
        </w:tabs>
        <w:ind w:start="255pt" w:hanging="18pt"/>
      </w:pPr>
      <w:rPr>
        <w:rFonts w:ascii="宋体" w:hAnsi="宋体" w:hint="default"/>
      </w:rPr>
    </w:lvl>
    <w:lvl w:ilvl="7">
      <w:start w:val="1"/>
      <w:numFmt w:val="bullet"/>
      <w:lvlText w:val="•"/>
      <w:lvlJc w:val="start"/>
      <w:pPr>
        <w:tabs>
          <w:tab w:val="num" w:pos="291pt"/>
        </w:tabs>
        <w:ind w:start="291pt" w:hanging="18pt"/>
      </w:pPr>
      <w:rPr>
        <w:rFonts w:ascii="宋体" w:hAnsi="宋体" w:hint="default"/>
      </w:rPr>
    </w:lvl>
    <w:lvl w:ilvl="8">
      <w:start w:val="1"/>
      <w:numFmt w:val="bullet"/>
      <w:lvlText w:val="•"/>
      <w:lvlJc w:val="start"/>
      <w:pPr>
        <w:tabs>
          <w:tab w:val="num" w:pos="327pt"/>
        </w:tabs>
        <w:ind w:start="327pt" w:hanging="18pt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586DCCA"/>
    <w:lvl w:ilvl="0">
      <w:start w:val="1"/>
      <w:numFmt w:val="decimal"/>
      <w:suff w:val="space"/>
      <w:lvlText w:val="%1"/>
      <w:lvlJc w:val="start"/>
      <w:pPr>
        <w:ind w:start="11.35pt" w:hanging="11.35pt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start"/>
      <w:pPr>
        <w:ind w:start="0pt" w:firstLine="21.25pt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start"/>
      <w:pPr>
        <w:ind w:start="70.90pt" w:hanging="28.35pt"/>
      </w:pPr>
      <w:rPr>
        <w:rFonts w:hint="eastAsia"/>
      </w:rPr>
    </w:lvl>
    <w:lvl w:ilvl="3">
      <w:start w:val="1"/>
      <w:numFmt w:val="decimal"/>
      <w:lvlText w:val="%1.%2.%3.%4"/>
      <w:lvlJc w:val="start"/>
      <w:pPr>
        <w:ind w:start="99.20pt" w:hanging="35.40pt"/>
      </w:pPr>
      <w:rPr>
        <w:rFonts w:hint="eastAsia"/>
      </w:rPr>
    </w:lvl>
    <w:lvl w:ilvl="4">
      <w:start w:val="1"/>
      <w:numFmt w:val="decimal"/>
      <w:lvlText w:val="%1.%2.%3.%4.%5"/>
      <w:lvlJc w:val="start"/>
      <w:pPr>
        <w:ind w:start="127.55pt" w:hanging="42.50pt"/>
      </w:pPr>
      <w:rPr>
        <w:rFonts w:hint="eastAsia"/>
      </w:rPr>
    </w:lvl>
    <w:lvl w:ilvl="5">
      <w:start w:val="1"/>
      <w:numFmt w:val="decimal"/>
      <w:lvlText w:val="%1.%2.%3.%4.%5.%6"/>
      <w:lvlJc w:val="start"/>
      <w:pPr>
        <w:ind w:start="163pt" w:hanging="56.70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ind w:start="191.35pt" w:hanging="63.80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ind w:start="219.70pt" w:hanging="70.90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ind w:start="255.10pt" w:hanging="85pt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start"/>
      <w:pPr>
        <w:ind w:start="45pt" w:hanging="21pt"/>
      </w:pPr>
    </w:lvl>
    <w:lvl w:ilvl="1" w:tplc="04090019" w:tentative="1">
      <w:start w:val="1"/>
      <w:numFmt w:val="lowerLetter"/>
      <w:lvlText w:val="%2)"/>
      <w:lvlJc w:val="start"/>
      <w:pPr>
        <w:ind w:start="66pt" w:hanging="21pt"/>
      </w:pPr>
    </w:lvl>
    <w:lvl w:ilvl="2" w:tplc="0409001B" w:tentative="1">
      <w:start w:val="1"/>
      <w:numFmt w:val="lowerRoman"/>
      <w:lvlText w:val="%3."/>
      <w:lvlJc w:val="end"/>
      <w:pPr>
        <w:ind w:start="87pt" w:hanging="21pt"/>
      </w:pPr>
    </w:lvl>
    <w:lvl w:ilvl="3" w:tplc="0409000F" w:tentative="1">
      <w:start w:val="1"/>
      <w:numFmt w:val="decimal"/>
      <w:lvlText w:val="%4."/>
      <w:lvlJc w:val="start"/>
      <w:pPr>
        <w:ind w:start="108pt" w:hanging="21pt"/>
      </w:pPr>
    </w:lvl>
    <w:lvl w:ilvl="4" w:tplc="04090019" w:tentative="1">
      <w:start w:val="1"/>
      <w:numFmt w:val="lowerLetter"/>
      <w:lvlText w:val="%5)"/>
      <w:lvlJc w:val="start"/>
      <w:pPr>
        <w:ind w:start="129pt" w:hanging="21pt"/>
      </w:pPr>
    </w:lvl>
    <w:lvl w:ilvl="5" w:tplc="0409001B" w:tentative="1">
      <w:start w:val="1"/>
      <w:numFmt w:val="lowerRoman"/>
      <w:lvlText w:val="%6."/>
      <w:lvlJc w:val="end"/>
      <w:pPr>
        <w:ind w:start="150pt" w:hanging="21pt"/>
      </w:pPr>
    </w:lvl>
    <w:lvl w:ilvl="6" w:tplc="0409000F" w:tentative="1">
      <w:start w:val="1"/>
      <w:numFmt w:val="decimal"/>
      <w:lvlText w:val="%7."/>
      <w:lvlJc w:val="start"/>
      <w:pPr>
        <w:ind w:start="171pt" w:hanging="21pt"/>
      </w:pPr>
    </w:lvl>
    <w:lvl w:ilvl="7" w:tplc="04090019" w:tentative="1">
      <w:start w:val="1"/>
      <w:numFmt w:val="lowerLetter"/>
      <w:lvlText w:val="%8)"/>
      <w:lvlJc w:val="start"/>
      <w:pPr>
        <w:ind w:start="192pt" w:hanging="21pt"/>
      </w:pPr>
    </w:lvl>
    <w:lvl w:ilvl="8" w:tplc="0409001B" w:tentative="1">
      <w:start w:val="1"/>
      <w:numFmt w:val="lowerRoman"/>
      <w:lvlText w:val="%9."/>
      <w:lvlJc w:val="end"/>
      <w:pPr>
        <w:ind w:start="213pt" w:hanging="21pt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start"/>
      <w:pPr>
        <w:ind w:start="42pt" w:hanging="21pt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start"/>
      <w:pPr>
        <w:ind w:start="63pt" w:hanging="21pt"/>
      </w:pPr>
    </w:lvl>
    <w:lvl w:ilvl="2" w:tplc="0409001B" w:tentative="1">
      <w:start w:val="1"/>
      <w:numFmt w:val="lowerRoman"/>
      <w:lvlText w:val="%3."/>
      <w:lvlJc w:val="end"/>
      <w:pPr>
        <w:ind w:start="84pt" w:hanging="21pt"/>
      </w:pPr>
    </w:lvl>
    <w:lvl w:ilvl="3" w:tplc="0409000F" w:tentative="1">
      <w:start w:val="1"/>
      <w:numFmt w:val="decimal"/>
      <w:lvlText w:val="%4."/>
      <w:lvlJc w:val="start"/>
      <w:pPr>
        <w:ind w:start="105pt" w:hanging="21pt"/>
      </w:pPr>
    </w:lvl>
    <w:lvl w:ilvl="4" w:tplc="04090019" w:tentative="1">
      <w:start w:val="1"/>
      <w:numFmt w:val="lowerLetter"/>
      <w:lvlText w:val="%5)"/>
      <w:lvlJc w:val="start"/>
      <w:pPr>
        <w:ind w:start="126pt" w:hanging="21pt"/>
      </w:pPr>
    </w:lvl>
    <w:lvl w:ilvl="5" w:tplc="0409001B" w:tentative="1">
      <w:start w:val="1"/>
      <w:numFmt w:val="lowerRoman"/>
      <w:lvlText w:val="%6."/>
      <w:lvlJc w:val="end"/>
      <w:pPr>
        <w:ind w:start="147pt" w:hanging="21pt"/>
      </w:pPr>
    </w:lvl>
    <w:lvl w:ilvl="6" w:tplc="0409000F" w:tentative="1">
      <w:start w:val="1"/>
      <w:numFmt w:val="decimal"/>
      <w:lvlText w:val="%7."/>
      <w:lvlJc w:val="start"/>
      <w:pPr>
        <w:ind w:start="168pt" w:hanging="21pt"/>
      </w:pPr>
    </w:lvl>
    <w:lvl w:ilvl="7" w:tplc="04090019" w:tentative="1">
      <w:start w:val="1"/>
      <w:numFmt w:val="lowerLetter"/>
      <w:lvlText w:val="%8)"/>
      <w:lvlJc w:val="start"/>
      <w:pPr>
        <w:ind w:start="189pt" w:hanging="21pt"/>
      </w:pPr>
    </w:lvl>
    <w:lvl w:ilvl="8" w:tplc="0409001B" w:tentative="1">
      <w:start w:val="1"/>
      <w:numFmt w:val="lowerRoman"/>
      <w:lvlText w:val="%9."/>
      <w:lvlJc w:val="end"/>
      <w:pPr>
        <w:ind w:start="210pt" w:hanging="21pt"/>
      </w:pPr>
    </w:lvl>
  </w:abstractNum>
  <w:abstractNum w:abstractNumId="17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start"/>
      <w:pPr>
        <w:ind w:start="42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63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84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05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6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7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89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0pt" w:hanging="21pt"/>
      </w:pPr>
      <w:rPr>
        <w:rFonts w:ascii="Wingdings" w:hAnsi="Wingdings" w:hint="default"/>
      </w:rPr>
    </w:lvl>
  </w:abstractNum>
  <w:abstractNum w:abstractNumId="18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start"/>
      <w:pPr>
        <w:ind w:start="45pt" w:hanging="21pt"/>
      </w:pPr>
      <w:rPr>
        <w:rFonts w:hint="eastAsia"/>
      </w:rPr>
    </w:lvl>
    <w:lvl w:ilvl="1" w:tplc="04090019" w:tentative="1">
      <w:start w:val="1"/>
      <w:numFmt w:val="lowerLetter"/>
      <w:lvlText w:val="%2)"/>
      <w:lvlJc w:val="start"/>
      <w:pPr>
        <w:ind w:start="66pt" w:hanging="21pt"/>
      </w:pPr>
    </w:lvl>
    <w:lvl w:ilvl="2" w:tplc="0409001B" w:tentative="1">
      <w:start w:val="1"/>
      <w:numFmt w:val="lowerRoman"/>
      <w:lvlText w:val="%3."/>
      <w:lvlJc w:val="end"/>
      <w:pPr>
        <w:ind w:start="87pt" w:hanging="21pt"/>
      </w:pPr>
    </w:lvl>
    <w:lvl w:ilvl="3" w:tplc="0409000F" w:tentative="1">
      <w:start w:val="1"/>
      <w:numFmt w:val="decimal"/>
      <w:lvlText w:val="%4."/>
      <w:lvlJc w:val="start"/>
      <w:pPr>
        <w:ind w:start="108pt" w:hanging="21pt"/>
      </w:pPr>
    </w:lvl>
    <w:lvl w:ilvl="4" w:tplc="04090019" w:tentative="1">
      <w:start w:val="1"/>
      <w:numFmt w:val="lowerLetter"/>
      <w:lvlText w:val="%5)"/>
      <w:lvlJc w:val="start"/>
      <w:pPr>
        <w:ind w:start="129pt" w:hanging="21pt"/>
      </w:pPr>
    </w:lvl>
    <w:lvl w:ilvl="5" w:tplc="0409001B" w:tentative="1">
      <w:start w:val="1"/>
      <w:numFmt w:val="lowerRoman"/>
      <w:lvlText w:val="%6."/>
      <w:lvlJc w:val="end"/>
      <w:pPr>
        <w:ind w:start="150pt" w:hanging="21pt"/>
      </w:pPr>
    </w:lvl>
    <w:lvl w:ilvl="6" w:tplc="0409000F" w:tentative="1">
      <w:start w:val="1"/>
      <w:numFmt w:val="decimal"/>
      <w:lvlText w:val="%7."/>
      <w:lvlJc w:val="start"/>
      <w:pPr>
        <w:ind w:start="171pt" w:hanging="21pt"/>
      </w:pPr>
    </w:lvl>
    <w:lvl w:ilvl="7" w:tplc="04090019" w:tentative="1">
      <w:start w:val="1"/>
      <w:numFmt w:val="lowerLetter"/>
      <w:lvlText w:val="%8)"/>
      <w:lvlJc w:val="start"/>
      <w:pPr>
        <w:ind w:start="192pt" w:hanging="21pt"/>
      </w:pPr>
    </w:lvl>
    <w:lvl w:ilvl="8" w:tplc="0409001B" w:tentative="1">
      <w:start w:val="1"/>
      <w:numFmt w:val="lowerRoman"/>
      <w:lvlText w:val="%9."/>
      <w:lvlJc w:val="end"/>
      <w:pPr>
        <w:ind w:start="213pt" w:hanging="21pt"/>
      </w:pPr>
    </w:lvl>
  </w:abstractNum>
  <w:abstractNum w:abstractNumId="19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start"/>
      <w:pPr>
        <w:ind w:start="0pt" w:firstLine="0pt"/>
      </w:pPr>
      <w:rPr>
        <w:rFonts w:hint="eastAsia"/>
      </w:rPr>
    </w:lvl>
    <w:lvl w:ilvl="1">
      <w:start w:val="1"/>
      <w:numFmt w:val="decimal"/>
      <w:suff w:val="space"/>
      <w:lvlText w:val="%1.%2"/>
      <w:lvlJc w:val="start"/>
      <w:pPr>
        <w:ind w:start="28.35pt" w:hanging="28.35pt"/>
      </w:pPr>
      <w:rPr>
        <w:rFonts w:hint="eastAsia"/>
      </w:rPr>
    </w:lvl>
    <w:lvl w:ilvl="2">
      <w:start w:val="1"/>
      <w:numFmt w:val="decimal"/>
      <w:lvlText w:val="%1.%2.%3."/>
      <w:lvlJc w:val="start"/>
      <w:pPr>
        <w:tabs>
          <w:tab w:val="num" w:pos="35.45pt"/>
        </w:tabs>
        <w:ind w:start="35.45pt" w:hanging="35.45pt"/>
      </w:pPr>
      <w:rPr>
        <w:rFonts w:hint="eastAsia"/>
      </w:rPr>
    </w:lvl>
    <w:lvl w:ilvl="3">
      <w:start w:val="1"/>
      <w:numFmt w:val="decimal"/>
      <w:lvlText w:val="%1.%2.%3.%4."/>
      <w:lvlJc w:val="start"/>
      <w:pPr>
        <w:tabs>
          <w:tab w:val="num" w:pos="42.55pt"/>
        </w:tabs>
        <w:ind w:start="42.55pt" w:hanging="42.55pt"/>
      </w:pPr>
      <w:rPr>
        <w:rFonts w:hint="eastAsia"/>
      </w:rPr>
    </w:lvl>
    <w:lvl w:ilvl="4">
      <w:start w:val="1"/>
      <w:numFmt w:val="decimal"/>
      <w:lvlText w:val="%1.%2.%3.%4.%5."/>
      <w:lvlJc w:val="start"/>
      <w:pPr>
        <w:tabs>
          <w:tab w:val="num" w:pos="49.60pt"/>
        </w:tabs>
        <w:ind w:start="49.60pt" w:hanging="49.60pt"/>
      </w:pPr>
      <w:rPr>
        <w:rFonts w:hint="eastAsia"/>
      </w:rPr>
    </w:lvl>
    <w:lvl w:ilvl="5">
      <w:start w:val="1"/>
      <w:numFmt w:val="decimal"/>
      <w:lvlText w:val="%1.%2.%3.%4.%5.%6."/>
      <w:lvlJc w:val="start"/>
      <w:pPr>
        <w:tabs>
          <w:tab w:val="num" w:pos="56.70pt"/>
        </w:tabs>
        <w:ind w:start="56.70pt" w:hanging="56.70pt"/>
      </w:pPr>
      <w:rPr>
        <w:rFonts w:hint="eastAsia"/>
      </w:rPr>
    </w:lvl>
    <w:lvl w:ilvl="6">
      <w:start w:val="1"/>
      <w:numFmt w:val="decimal"/>
      <w:lvlText w:val="%1.%2.%3.%4.%5.%6.%7."/>
      <w:lvlJc w:val="start"/>
      <w:pPr>
        <w:tabs>
          <w:tab w:val="num" w:pos="63.80pt"/>
        </w:tabs>
        <w:ind w:start="63.80pt" w:hanging="63.80pt"/>
      </w:pPr>
      <w:rPr>
        <w:rFonts w:hint="eastAsia"/>
      </w:rPr>
    </w:lvl>
    <w:lvl w:ilvl="7">
      <w:start w:val="1"/>
      <w:numFmt w:val="decimal"/>
      <w:lvlText w:val="%1.%2.%3.%4.%5.%6.%7.%8."/>
      <w:lvlJc w:val="start"/>
      <w:pPr>
        <w:tabs>
          <w:tab w:val="num" w:pos="70.90pt"/>
        </w:tabs>
        <w:ind w:start="70.90pt" w:hanging="70.90pt"/>
      </w:pPr>
      <w:rPr>
        <w:rFonts w:hint="eastAsia"/>
      </w:rPr>
    </w:lvl>
    <w:lvl w:ilvl="8">
      <w:start w:val="1"/>
      <w:numFmt w:val="decimal"/>
      <w:lvlText w:val="%1.%2.%3.%4.%5.%6.%7.%8.%9."/>
      <w:lvlJc w:val="start"/>
      <w:pPr>
        <w:tabs>
          <w:tab w:val="num" w:pos="77.95pt"/>
        </w:tabs>
        <w:ind w:start="77.95pt" w:hanging="77.95pt"/>
      </w:pPr>
      <w:rPr>
        <w:rFonts w:hint="eastAsia"/>
      </w:rPr>
    </w:lvl>
  </w:abstractNum>
  <w:abstractNum w:abstractNumId="21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start"/>
      <w:pPr>
        <w:ind w:start="42pt" w:hanging="21pt"/>
      </w:pPr>
    </w:lvl>
    <w:lvl w:ilvl="1" w:tplc="04090019" w:tentative="1">
      <w:start w:val="1"/>
      <w:numFmt w:val="lowerLetter"/>
      <w:lvlText w:val="%2)"/>
      <w:lvlJc w:val="start"/>
      <w:pPr>
        <w:ind w:start="63pt" w:hanging="21pt"/>
      </w:pPr>
    </w:lvl>
    <w:lvl w:ilvl="2" w:tplc="0409001B" w:tentative="1">
      <w:start w:val="1"/>
      <w:numFmt w:val="lowerRoman"/>
      <w:lvlText w:val="%3."/>
      <w:lvlJc w:val="end"/>
      <w:pPr>
        <w:ind w:start="84pt" w:hanging="21pt"/>
      </w:pPr>
    </w:lvl>
    <w:lvl w:ilvl="3" w:tplc="0409000F" w:tentative="1">
      <w:start w:val="1"/>
      <w:numFmt w:val="decimal"/>
      <w:lvlText w:val="%4."/>
      <w:lvlJc w:val="start"/>
      <w:pPr>
        <w:ind w:start="105pt" w:hanging="21pt"/>
      </w:pPr>
    </w:lvl>
    <w:lvl w:ilvl="4" w:tplc="04090019" w:tentative="1">
      <w:start w:val="1"/>
      <w:numFmt w:val="lowerLetter"/>
      <w:lvlText w:val="%5)"/>
      <w:lvlJc w:val="start"/>
      <w:pPr>
        <w:ind w:start="126pt" w:hanging="21pt"/>
      </w:pPr>
    </w:lvl>
    <w:lvl w:ilvl="5" w:tplc="0409001B" w:tentative="1">
      <w:start w:val="1"/>
      <w:numFmt w:val="lowerRoman"/>
      <w:lvlText w:val="%6."/>
      <w:lvlJc w:val="end"/>
      <w:pPr>
        <w:ind w:start="147pt" w:hanging="21pt"/>
      </w:pPr>
    </w:lvl>
    <w:lvl w:ilvl="6" w:tplc="0409000F" w:tentative="1">
      <w:start w:val="1"/>
      <w:numFmt w:val="decimal"/>
      <w:lvlText w:val="%7."/>
      <w:lvlJc w:val="start"/>
      <w:pPr>
        <w:ind w:start="168pt" w:hanging="21pt"/>
      </w:pPr>
    </w:lvl>
    <w:lvl w:ilvl="7" w:tplc="04090019" w:tentative="1">
      <w:start w:val="1"/>
      <w:numFmt w:val="lowerLetter"/>
      <w:lvlText w:val="%8)"/>
      <w:lvlJc w:val="start"/>
      <w:pPr>
        <w:ind w:start="189pt" w:hanging="21pt"/>
      </w:pPr>
    </w:lvl>
    <w:lvl w:ilvl="8" w:tplc="0409001B" w:tentative="1">
      <w:start w:val="1"/>
      <w:numFmt w:val="lowerRoman"/>
      <w:lvlText w:val="%9."/>
      <w:lvlJc w:val="end"/>
      <w:pPr>
        <w:ind w:start="210pt" w:hanging="21pt"/>
      </w:pPr>
    </w:lvl>
  </w:abstractNum>
  <w:abstractNum w:abstractNumId="22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start"/>
      <w:pPr>
        <w:tabs>
          <w:tab w:val="num" w:pos="21pt"/>
        </w:tabs>
        <w:ind w:start="21pt" w:hanging="21pt"/>
      </w:pPr>
    </w:lvl>
    <w:lvl w:ilvl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23" w15:restartNumberingAfterBreak="0">
    <w:nsid w:val="742746AC"/>
    <w:multiLevelType w:val="multilevel"/>
    <w:tmpl w:val="0409001D"/>
    <w:lvl w:ilvl="0">
      <w:start w:val="1"/>
      <w:numFmt w:val="decimal"/>
      <w:lvlText w:val="%1"/>
      <w:lvlJc w:val="start"/>
      <w:pPr>
        <w:ind w:start="21.25pt" w:hanging="21.25pt"/>
      </w:pPr>
    </w:lvl>
    <w:lvl w:ilvl="1">
      <w:start w:val="1"/>
      <w:numFmt w:val="decimal"/>
      <w:lvlText w:val="%1.%2"/>
      <w:lvlJc w:val="start"/>
      <w:pPr>
        <w:ind w:start="49.60pt" w:hanging="28.35pt"/>
      </w:pPr>
    </w:lvl>
    <w:lvl w:ilvl="2">
      <w:start w:val="1"/>
      <w:numFmt w:val="decimal"/>
      <w:lvlText w:val="%1.%2.%3"/>
      <w:lvlJc w:val="start"/>
      <w:pPr>
        <w:ind w:start="70.90pt" w:hanging="28.35pt"/>
      </w:pPr>
    </w:lvl>
    <w:lvl w:ilvl="3">
      <w:start w:val="1"/>
      <w:numFmt w:val="decimal"/>
      <w:lvlText w:val="%1.%2.%3.%4"/>
      <w:lvlJc w:val="start"/>
      <w:pPr>
        <w:ind w:start="99.20pt" w:hanging="35.40pt"/>
      </w:pPr>
    </w:lvl>
    <w:lvl w:ilvl="4">
      <w:start w:val="1"/>
      <w:numFmt w:val="decimal"/>
      <w:lvlText w:val="%1.%2.%3.%4.%5"/>
      <w:lvlJc w:val="start"/>
      <w:pPr>
        <w:ind w:start="127.55pt" w:hanging="42.50pt"/>
      </w:pPr>
    </w:lvl>
    <w:lvl w:ilvl="5">
      <w:start w:val="1"/>
      <w:numFmt w:val="decimal"/>
      <w:lvlText w:val="%1.%2.%3.%4.%5.%6"/>
      <w:lvlJc w:val="start"/>
      <w:pPr>
        <w:ind w:start="163pt" w:hanging="56.70pt"/>
      </w:pPr>
    </w:lvl>
    <w:lvl w:ilvl="6">
      <w:start w:val="1"/>
      <w:numFmt w:val="decimal"/>
      <w:lvlText w:val="%1.%2.%3.%4.%5.%6.%7"/>
      <w:lvlJc w:val="start"/>
      <w:pPr>
        <w:ind w:start="191.35pt" w:hanging="63.80pt"/>
      </w:pPr>
    </w:lvl>
    <w:lvl w:ilvl="7">
      <w:start w:val="1"/>
      <w:numFmt w:val="decimal"/>
      <w:lvlText w:val="%1.%2.%3.%4.%5.%6.%7.%8"/>
      <w:lvlJc w:val="start"/>
      <w:pPr>
        <w:ind w:start="219.70pt" w:hanging="70.90pt"/>
      </w:pPr>
    </w:lvl>
    <w:lvl w:ilvl="8">
      <w:start w:val="1"/>
      <w:numFmt w:val="decimal"/>
      <w:lvlText w:val="%1.%2.%3.%4.%5.%6.%7.%8.%9"/>
      <w:lvlJc w:val="start"/>
      <w:pPr>
        <w:ind w:start="255.10pt" w:hanging="85pt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0"/>
  </w:num>
  <w:num w:numId="17">
    <w:abstractNumId w:val="22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1"/>
  </w:num>
  <w:num w:numId="21">
    <w:abstractNumId w:val="17"/>
  </w:num>
  <w:num w:numId="22">
    <w:abstractNumId w:val="23"/>
  </w:num>
  <w:num w:numId="23">
    <w:abstractNumId w:val="16"/>
  </w:num>
  <w:num w:numId="24">
    <w:abstractNumId w:val="1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%"/>
  <w:bordersDoNotSurroundHeader/>
  <w:bordersDoNotSurroundFooter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1pt"/>
  <w:drawingGridVerticalSpacing w:val="7.80pt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DE9"/>
    <w:rsid w:val="000065C1"/>
    <w:rsid w:val="00013453"/>
    <w:rsid w:val="000148C5"/>
    <w:rsid w:val="0002008B"/>
    <w:rsid w:val="000263BD"/>
    <w:rsid w:val="0003364B"/>
    <w:rsid w:val="000347AD"/>
    <w:rsid w:val="00060706"/>
    <w:rsid w:val="00071C53"/>
    <w:rsid w:val="00081B5F"/>
    <w:rsid w:val="00095575"/>
    <w:rsid w:val="000A2391"/>
    <w:rsid w:val="000B1D02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5A82"/>
    <w:rsid w:val="001771F0"/>
    <w:rsid w:val="001838C0"/>
    <w:rsid w:val="001B6F3A"/>
    <w:rsid w:val="001C36EE"/>
    <w:rsid w:val="001E04E2"/>
    <w:rsid w:val="001E1AE0"/>
    <w:rsid w:val="001E224E"/>
    <w:rsid w:val="001E4AEB"/>
    <w:rsid w:val="001F16F7"/>
    <w:rsid w:val="00227D93"/>
    <w:rsid w:val="0024555C"/>
    <w:rsid w:val="0025016A"/>
    <w:rsid w:val="0026148B"/>
    <w:rsid w:val="00270EA0"/>
    <w:rsid w:val="00295F70"/>
    <w:rsid w:val="002A283B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A520C"/>
    <w:rsid w:val="004A630A"/>
    <w:rsid w:val="004D473D"/>
    <w:rsid w:val="004D7C3D"/>
    <w:rsid w:val="004E229E"/>
    <w:rsid w:val="00517544"/>
    <w:rsid w:val="00523D6F"/>
    <w:rsid w:val="0052746E"/>
    <w:rsid w:val="00545175"/>
    <w:rsid w:val="005512BD"/>
    <w:rsid w:val="00563A6E"/>
    <w:rsid w:val="00587B3D"/>
    <w:rsid w:val="00593FAD"/>
    <w:rsid w:val="005970D9"/>
    <w:rsid w:val="005B31AD"/>
    <w:rsid w:val="005B5F0E"/>
    <w:rsid w:val="005C3497"/>
    <w:rsid w:val="005D6BF5"/>
    <w:rsid w:val="00602774"/>
    <w:rsid w:val="00604BC0"/>
    <w:rsid w:val="00616F2E"/>
    <w:rsid w:val="006176DF"/>
    <w:rsid w:val="006201AD"/>
    <w:rsid w:val="006213A3"/>
    <w:rsid w:val="00622693"/>
    <w:rsid w:val="00624F5E"/>
    <w:rsid w:val="006278E5"/>
    <w:rsid w:val="00676F25"/>
    <w:rsid w:val="0068296C"/>
    <w:rsid w:val="00683E2E"/>
    <w:rsid w:val="006A7186"/>
    <w:rsid w:val="006B02F0"/>
    <w:rsid w:val="006B040D"/>
    <w:rsid w:val="006D3BE9"/>
    <w:rsid w:val="006E0F93"/>
    <w:rsid w:val="006E28E0"/>
    <w:rsid w:val="006F6EDF"/>
    <w:rsid w:val="00702A96"/>
    <w:rsid w:val="00714D08"/>
    <w:rsid w:val="00714DC3"/>
    <w:rsid w:val="007262F6"/>
    <w:rsid w:val="00755C38"/>
    <w:rsid w:val="00767B2F"/>
    <w:rsid w:val="00771CE5"/>
    <w:rsid w:val="00772D4F"/>
    <w:rsid w:val="00784874"/>
    <w:rsid w:val="00785F3B"/>
    <w:rsid w:val="00787FF0"/>
    <w:rsid w:val="007A2BF2"/>
    <w:rsid w:val="007A5957"/>
    <w:rsid w:val="007B5466"/>
    <w:rsid w:val="007B5A43"/>
    <w:rsid w:val="007B7135"/>
    <w:rsid w:val="007E4523"/>
    <w:rsid w:val="007E7842"/>
    <w:rsid w:val="007E7FFD"/>
    <w:rsid w:val="007F5B9B"/>
    <w:rsid w:val="0083163C"/>
    <w:rsid w:val="00860A2F"/>
    <w:rsid w:val="00861C0F"/>
    <w:rsid w:val="00867422"/>
    <w:rsid w:val="008676E8"/>
    <w:rsid w:val="00872EAA"/>
    <w:rsid w:val="008766C1"/>
    <w:rsid w:val="00881206"/>
    <w:rsid w:val="0088157F"/>
    <w:rsid w:val="008B3182"/>
    <w:rsid w:val="008B6D56"/>
    <w:rsid w:val="008B796D"/>
    <w:rsid w:val="008D6CE1"/>
    <w:rsid w:val="008F3168"/>
    <w:rsid w:val="00912463"/>
    <w:rsid w:val="009156CE"/>
    <w:rsid w:val="00933726"/>
    <w:rsid w:val="00934F33"/>
    <w:rsid w:val="00955689"/>
    <w:rsid w:val="00965813"/>
    <w:rsid w:val="00972E79"/>
    <w:rsid w:val="00973B3F"/>
    <w:rsid w:val="009753E9"/>
    <w:rsid w:val="0098374C"/>
    <w:rsid w:val="00996509"/>
    <w:rsid w:val="009A5DC1"/>
    <w:rsid w:val="009B338D"/>
    <w:rsid w:val="009B4CD1"/>
    <w:rsid w:val="009B65A5"/>
    <w:rsid w:val="009C0108"/>
    <w:rsid w:val="009C694E"/>
    <w:rsid w:val="009F638C"/>
    <w:rsid w:val="00A31E4C"/>
    <w:rsid w:val="00A446C6"/>
    <w:rsid w:val="00A510CF"/>
    <w:rsid w:val="00A601CF"/>
    <w:rsid w:val="00A742A7"/>
    <w:rsid w:val="00A75C8C"/>
    <w:rsid w:val="00A85F0B"/>
    <w:rsid w:val="00AA5321"/>
    <w:rsid w:val="00AC7D6D"/>
    <w:rsid w:val="00AE2350"/>
    <w:rsid w:val="00B00BA2"/>
    <w:rsid w:val="00B07651"/>
    <w:rsid w:val="00B30C84"/>
    <w:rsid w:val="00B56E81"/>
    <w:rsid w:val="00B654D2"/>
    <w:rsid w:val="00B65740"/>
    <w:rsid w:val="00B65D18"/>
    <w:rsid w:val="00B84FE2"/>
    <w:rsid w:val="00BB6CB3"/>
    <w:rsid w:val="00BD01DD"/>
    <w:rsid w:val="00BD4272"/>
    <w:rsid w:val="00BD4A50"/>
    <w:rsid w:val="00C060DF"/>
    <w:rsid w:val="00C230D3"/>
    <w:rsid w:val="00C252B0"/>
    <w:rsid w:val="00C272D6"/>
    <w:rsid w:val="00C30D3E"/>
    <w:rsid w:val="00C34F60"/>
    <w:rsid w:val="00C5519F"/>
    <w:rsid w:val="00C6511E"/>
    <w:rsid w:val="00C71BC1"/>
    <w:rsid w:val="00C722C4"/>
    <w:rsid w:val="00C8627F"/>
    <w:rsid w:val="00CC7138"/>
    <w:rsid w:val="00CD1624"/>
    <w:rsid w:val="00CD1928"/>
    <w:rsid w:val="00CE1BE8"/>
    <w:rsid w:val="00CF7AF4"/>
    <w:rsid w:val="00D040C8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A0594"/>
    <w:rsid w:val="00DA14B3"/>
    <w:rsid w:val="00DA47C8"/>
    <w:rsid w:val="00DD5DC3"/>
    <w:rsid w:val="00E16FC0"/>
    <w:rsid w:val="00E265CF"/>
    <w:rsid w:val="00E359D0"/>
    <w:rsid w:val="00E535D2"/>
    <w:rsid w:val="00E541B7"/>
    <w:rsid w:val="00E60854"/>
    <w:rsid w:val="00E66AD2"/>
    <w:rsid w:val="00E76F36"/>
    <w:rsid w:val="00E93452"/>
    <w:rsid w:val="00EA0E3D"/>
    <w:rsid w:val="00EB330C"/>
    <w:rsid w:val="00EC3591"/>
    <w:rsid w:val="00EF1A77"/>
    <w:rsid w:val="00EF287C"/>
    <w:rsid w:val="00F32A1C"/>
    <w:rsid w:val="00F406B3"/>
    <w:rsid w:val="00F72A5C"/>
    <w:rsid w:val="00F779BF"/>
    <w:rsid w:val="00F82071"/>
    <w:rsid w:val="00F94D5F"/>
    <w:rsid w:val="00FA4787"/>
    <w:rsid w:val="00FA5845"/>
    <w:rsid w:val="00FA6876"/>
    <w:rsid w:val="00FC7A75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FB8EE36"/>
  <w15:chartTrackingRefBased/>
  <w15:docId w15:val="{9217D677-F598-4F33-A30B-312A0D37E1F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17pt" w:after="16.50pt" w:line="28.90pt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13pt" w:after="13pt" w:line="20.75pt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13pt" w:after="13pt" w:line="20.75pt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14pt" w:after="14.50pt" w:line="18.70pt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semiHidden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正文首行缩进"/>
    <w:basedOn w:val="a"/>
    <w:link w:val="ab"/>
    <w:pPr>
      <w:ind w:firstLineChars="200" w:firstLine="24.90pt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6pt"/>
      <w:ind w:startChars="200" w:start="21pt"/>
    </w:pPr>
    <w:rPr>
      <w:lang w:val="x-none" w:eastAsia="x-none"/>
    </w:rPr>
  </w:style>
  <w:style w:type="paragraph" w:styleId="40">
    <w:name w:val="目录 4"/>
    <w:basedOn w:val="a"/>
    <w:next w:val="a"/>
    <w:pPr>
      <w:ind w:startChars="600" w:start="63pt"/>
    </w:pPr>
  </w:style>
  <w:style w:type="paragraph" w:styleId="ae">
    <w:name w:val="index heading"/>
    <w:basedOn w:val="a"/>
    <w:next w:val="11"/>
    <w:rPr>
      <w:rFonts w:hint="eastAsia"/>
    </w:rPr>
  </w:style>
  <w:style w:type="paragraph" w:styleId="22">
    <w:name w:val="正文首行缩进 2"/>
    <w:basedOn w:val="a8"/>
    <w:link w:val="21"/>
    <w:pPr>
      <w:spacing w:after="0pt" w:line="12pt" w:lineRule="atLeast"/>
      <w:ind w:startChars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23">
    <w:name w:val="目录 2"/>
    <w:basedOn w:val="a"/>
    <w:next w:val="a"/>
    <w:uiPriority w:val="39"/>
    <w:rsid w:val="00E535D2"/>
    <w:pPr>
      <w:adjustRightInd w:val="0"/>
      <w:snapToGrid w:val="0"/>
      <w:spacing w:line="15pt" w:lineRule="auto"/>
      <w:ind w:startChars="200" w:start="10pt"/>
    </w:pPr>
    <w:rPr>
      <w:sz w:val="24"/>
    </w:rPr>
  </w:style>
  <w:style w:type="paragraph" w:styleId="11">
    <w:name w:val="index 1"/>
    <w:basedOn w:val="a"/>
    <w:next w:val="a"/>
  </w:style>
  <w:style w:type="paragraph" w:styleId="12">
    <w:name w:val="目录 1"/>
    <w:basedOn w:val="a"/>
    <w:next w:val="a"/>
    <w:uiPriority w:val="39"/>
    <w:rsid w:val="00E535D2"/>
    <w:pPr>
      <w:adjustRightInd w:val="0"/>
      <w:snapToGrid w:val="0"/>
      <w:spacing w:line="15pt" w:lineRule="auto"/>
    </w:pPr>
    <w:rPr>
      <w:rFonts w:eastAsia="黑体"/>
      <w:sz w:val="24"/>
    </w:rPr>
  </w:style>
  <w:style w:type="paragraph" w:styleId="30">
    <w:name w:val="目录 3"/>
    <w:basedOn w:val="a"/>
    <w:next w:val="a"/>
    <w:uiPriority w:val="39"/>
    <w:rsid w:val="00E535D2"/>
    <w:pPr>
      <w:adjustRightInd w:val="0"/>
      <w:snapToGrid w:val="0"/>
      <w:spacing w:line="15pt" w:lineRule="auto"/>
      <w:ind w:startChars="400" w:start="20pt"/>
    </w:pPr>
    <w:rPr>
      <w:sz w:val="24"/>
    </w:rPr>
  </w:style>
  <w:style w:type="paragraph" w:styleId="af0">
    <w:name w:val="footer"/>
    <w:basedOn w:val="a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</w:rPr>
  </w:style>
  <w:style w:type="paragraph" w:styleId="aa">
    <w:name w:val="Body Text"/>
    <w:basedOn w:val="a"/>
    <w:link w:val="a9"/>
    <w:pPr>
      <w:spacing w:after="6pt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startChars="270" w:start="28.35pt"/>
    </w:pPr>
    <w:rPr>
      <w:sz w:val="24"/>
      <w:szCs w:val="20"/>
      <w:lang w:val="x-none" w:eastAsia="x-none"/>
    </w:rPr>
  </w:style>
  <w:style w:type="paragraph" w:customStyle="1" w:styleId="13">
    <w:name w:val="样式1"/>
    <w:basedOn w:val="4"/>
    <w:pPr>
      <w:numPr>
        <w:ilvl w:val="2"/>
        <w:numId w:val="1"/>
      </w:numPr>
      <w:tabs>
        <w:tab w:val="start" w:pos="35.45pt"/>
      </w:tabs>
    </w:pPr>
    <w:rPr>
      <w:sz w:val="24"/>
      <w:szCs w:val="24"/>
    </w:rPr>
  </w:style>
  <w:style w:type="paragraph" w:styleId="TOC">
    <w:name w:val="TOC Heading"/>
    <w:basedOn w:val="1"/>
    <w:next w:val="a"/>
    <w:qFormat/>
    <w:pPr>
      <w:widowControl/>
      <w:spacing w:before="24pt" w:after="0pt" w:line="13.80pt" w:lineRule="auto"/>
      <w:jc w:val="star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06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eader" Target="header1.xml"/><Relationship Id="rId13" Type="http://purl.oclc.org/ooxml/officeDocument/relationships/footer" Target="footer3.xml"/><Relationship Id="rId18" Type="http://purl.oclc.org/ooxml/officeDocument/relationships/fontTable" Target="fontTable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header" Target="header3.xml"/><Relationship Id="rId17" Type="http://purl.oclc.org/ooxml/officeDocument/relationships/header" Target="header5.xml"/><Relationship Id="rId2" Type="http://purl.oclc.org/ooxml/officeDocument/relationships/numbering" Target="numbering.xml"/><Relationship Id="rId16" Type="http://purl.oclc.org/ooxml/officeDocument/relationships/image" Target="media/image1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5" Type="http://purl.oclc.org/ooxml/officeDocument/relationships/webSettings" Target="webSettings.xml"/><Relationship Id="rId15" Type="http://purl.oclc.org/ooxml/officeDocument/relationships/footer" Target="footer4.xml"/><Relationship Id="rId10" Type="http://purl.oclc.org/ooxml/officeDocument/relationships/footer" Target="footer1.xml"/><Relationship Id="rId19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header" Target="header2.xml"/><Relationship Id="rId14" Type="http://purl.oclc.org/ooxml/officeDocument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Normal" TargetMode="External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11E79B9E-CFA5-4576-ADFF-9CF7F6BDE792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1</TotalTime>
  <Pages>4</Pages>
  <Words>323</Words>
  <Characters>1847</Characters>
  <Application>Microsoft Office Word</Application>
  <DocSecurity>0</DocSecurity>
  <PresentationFormat/>
  <Lines>15</Lines>
  <Paragraphs>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2166</CharactersWithSpaces>
  <SharedDoc>false</SharedDoc>
  <HLinks>
    <vt:vector size="72" baseType="variant"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_Toc529457093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_Toc529457092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_Toc529457091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_Toc529457090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_Toc529457089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_Toc529457088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_Toc529457087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_Toc529457086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_Toc529457085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_Toc529457084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_Toc529457083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_Toc529457082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Hsiung Joe</cp:lastModifiedBy>
  <cp:revision>2</cp:revision>
  <cp:lastPrinted>2008-09-02T05:16:00Z</cp:lastPrinted>
  <dcterms:created xsi:type="dcterms:W3CDTF">2021-11-24T06:58:00Z</dcterms:created>
  <dcterms:modified xsi:type="dcterms:W3CDTF">2021-11-24T06:58:00Z</dcterms:modified>
  <cp:category/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2052-8.1.0.3363</vt:lpwstr>
  </property>
</Properties>
</file>